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6EF6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Supplier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single"/>
          <w:lang w:val="en-US"/>
        </w:rPr>
        <w:t xml:space="preserve"> </w:t>
      </w:r>
      <w:r>
        <w:rPr>
          <w:rFonts w:hint="default" w:ascii="Bodoni MT" w:hAnsi="Bodoni MT" w:cs="Bodoni MT"/>
          <w:b/>
          <w:bCs/>
          <w:sz w:val="22"/>
          <w:szCs w:val="22"/>
          <w:u w:val="single"/>
          <w:lang w:val="en-US"/>
        </w:rPr>
        <w:t>interface</w:t>
      </w: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  </w:t>
      </w:r>
    </w:p>
    <w:p w14:paraId="665994C3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u w:val="none"/>
          <w:lang w:val="en-US"/>
        </w:rPr>
        <w:t xml:space="preserve">It is a </w:t>
      </w:r>
      <w:r>
        <w:rPr>
          <w:rFonts w:hint="default" w:ascii="Bodoni MT" w:hAnsi="Bodoni MT" w:cs="Bodoni MT"/>
          <w:b w:val="0"/>
          <w:bCs w:val="0"/>
          <w:i/>
          <w:iCs/>
          <w:sz w:val="22"/>
          <w:szCs w:val="22"/>
          <w:u w:val="none"/>
          <w:lang w:val="en-US"/>
        </w:rPr>
        <w:t>functional interface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that provides a </w:t>
      </w:r>
      <w:r>
        <w:rPr>
          <w:rFonts w:hint="default" w:ascii="Bodoni MT" w:hAnsi="Bodoni MT" w:cs="Bodoni MT"/>
          <w:b/>
          <w:bCs/>
          <w:i w:val="0"/>
          <w:iCs w:val="0"/>
          <w:sz w:val="22"/>
          <w:szCs w:val="22"/>
          <w:u w:val="none"/>
          <w:lang w:val="en-US"/>
        </w:rPr>
        <w:t>get</w:t>
      </w:r>
      <w:r>
        <w:rPr>
          <w:rFonts w:hint="default" w:ascii="Bodoni MT" w:hAnsi="Bodoni MT" w:cs="Bodoni MT"/>
          <w:b w:val="0"/>
          <w:bCs w:val="0"/>
          <w:i w:val="0"/>
          <w:iCs w:val="0"/>
          <w:sz w:val="22"/>
          <w:szCs w:val="22"/>
          <w:u w:val="none"/>
          <w:lang w:val="en-US"/>
        </w:rPr>
        <w:t xml:space="preserve"> method to create something.</w:t>
      </w:r>
    </w:p>
    <w:p w14:paraId="192DA27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To download a particular version of a library: </w:t>
      </w:r>
      <w:r>
        <w:rPr>
          <w:rFonts w:hint="default" w:ascii="Bodoni MT" w:hAnsi="Bodoni MT"/>
          <w:sz w:val="22"/>
          <w:szCs w:val="22"/>
          <w:lang w:val="en-IN"/>
        </w:rPr>
        <w:fldChar w:fldCharType="begin"/>
      </w:r>
      <w:r>
        <w:rPr>
          <w:rFonts w:hint="default" w:ascii="Bodoni MT" w:hAnsi="Bodoni MT"/>
          <w:sz w:val="22"/>
          <w:szCs w:val="22"/>
          <w:lang w:val="en-IN"/>
        </w:rPr>
        <w:instrText xml:space="preserve"> HYPERLINK "https://mvnrepository.com/" </w:instrText>
      </w:r>
      <w:r>
        <w:rPr>
          <w:rFonts w:hint="default" w:ascii="Bodoni MT" w:hAnsi="Bodoni MT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/>
          <w:sz w:val="22"/>
          <w:szCs w:val="22"/>
          <w:lang w:val="en-IN"/>
        </w:rPr>
        <w:t>https://mvnrepository.com/</w:t>
      </w:r>
      <w:r>
        <w:rPr>
          <w:rFonts w:hint="default" w:ascii="Bodoni MT" w:hAnsi="Bodoni MT"/>
          <w:sz w:val="22"/>
          <w:szCs w:val="22"/>
          <w:lang w:val="en-IN"/>
        </w:rPr>
        <w:fldChar w:fldCharType="end"/>
      </w:r>
      <w:r>
        <w:rPr>
          <w:rFonts w:hint="default" w:ascii="Bodoni MT" w:hAnsi="Bodoni MT"/>
          <w:sz w:val="22"/>
          <w:szCs w:val="22"/>
          <w:lang w:val="en-IN"/>
        </w:rPr>
        <w:t xml:space="preserve">   this can be used.</w:t>
      </w:r>
    </w:p>
    <w:p w14:paraId="7BED44D7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Select the version you want to download.</w:t>
      </w:r>
    </w:p>
    <w:p w14:paraId="7AC2584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Then select the build tool for which you need this. (in my case Maven)</w:t>
      </w:r>
    </w:p>
    <w:p w14:paraId="6A4772E5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POM: Project Object Model</w:t>
      </w:r>
    </w:p>
    <w:p w14:paraId="0C9CDB29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Every library contains 3 things:</w:t>
      </w:r>
    </w:p>
    <w:p w14:paraId="42EB734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Group id   (it should be unique across the glove)</w:t>
      </w:r>
    </w:p>
    <w:p w14:paraId="62F6746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sz w:val="22"/>
          <w:szCs w:val="22"/>
          <w:lang w:val="en-IN"/>
        </w:rPr>
        <w:t>Artifact id</w:t>
      </w:r>
    </w:p>
    <w:p w14:paraId="15AACD87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Version</w:t>
      </w:r>
    </w:p>
    <w:p w14:paraId="64EE218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4851400" cy="3486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5AF5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When I clicked on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 xml:space="preserve">package 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(right side of intellij idea IDE),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got created.</w:t>
      </w:r>
    </w:p>
    <w:p w14:paraId="0C91300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MavenDemo-1.0-SNAPSHOT.jar</w:t>
      </w:r>
    </w:p>
    <w:p w14:paraId="0BC6B07F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 xml:space="preserve">It contains the 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 xml:space="preserve">artifact id 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followed by the</w:t>
      </w:r>
      <w:r>
        <w:rPr>
          <w:rFonts w:hint="default" w:ascii="Bodoni MT" w:hAnsi="Bodoni MT"/>
          <w:b/>
          <w:bCs/>
          <w:sz w:val="22"/>
          <w:szCs w:val="22"/>
          <w:lang w:val="en-IN"/>
        </w:rPr>
        <w:t xml:space="preserve"> version</w:t>
      </w:r>
      <w:r>
        <w:rPr>
          <w:rFonts w:hint="default" w:ascii="Bodoni MT" w:hAnsi="Bodoni MT"/>
          <w:b w:val="0"/>
          <w:bCs w:val="0"/>
          <w:sz w:val="22"/>
          <w:szCs w:val="22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</w:t>
      </w:r>
    </w:p>
    <w:p w14:paraId="4AC6220B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Create one block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&lt;dependencies&gt;&lt;/dependencies&gt;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and paste all the dependency you want.</w:t>
      </w:r>
    </w:p>
    <w:p w14:paraId="0A812102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3437890" cy="19862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EF80E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2924810" cy="1076325"/>
            <wp:effectExtent l="0" t="0" r="889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A571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Now  you can see, the </w:t>
      </w:r>
      <w:r>
        <w:rPr>
          <w:rFonts w:hint="default" w:ascii="Bodoni MT"/>
          <w:i/>
          <w:iCs/>
          <w:lang w:val="en-IN"/>
        </w:rPr>
        <w:t>myslql-connector</w:t>
      </w:r>
      <w:r>
        <w:rPr>
          <w:rFonts w:hint="default" w:ascii="Bodoni MT"/>
          <w:i w:val="0"/>
          <w:iCs w:val="0"/>
          <w:lang w:val="en-IN"/>
        </w:rPr>
        <w:t xml:space="preserve"> got downloaded.</w:t>
      </w:r>
    </w:p>
    <w:p w14:paraId="1471EB7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drawing>
          <wp:inline distT="0" distB="0" distL="114300" distR="114300">
            <wp:extent cx="3496945" cy="2880360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BF03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/>
          <w:lang w:val="en-IN"/>
        </w:rPr>
        <w:t>You can see the dependencies here.</w:t>
      </w:r>
    </w:p>
    <w:p w14:paraId="552D23FB">
      <w:pPr>
        <w:numPr>
          <w:ilvl w:val="3"/>
          <w:numId w:val="11"/>
        </w:numPr>
        <w:spacing w:line="360" w:lineRule="auto"/>
        <w:ind w:left="168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For my-sql, only one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.jar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 got downloaded, but in case of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hibernate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so may; it depends upon the package; every package needs its own set of dependencies.</w:t>
      </w:r>
    </w:p>
    <w:p w14:paraId="1C257B12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If you want to add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plugins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, you can add.</w:t>
      </w:r>
    </w:p>
    <w:p w14:paraId="599646B1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NOTE:</w:t>
      </w:r>
    </w:p>
    <w:p w14:paraId="0F276C3B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Dependencies : the code needs to run; used at compile/run time</w:t>
      </w:r>
    </w:p>
    <w:p w14:paraId="3D62A3C9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>Plugins            : tools/maven uses to build/manage; used at build time</w:t>
      </w:r>
    </w:p>
    <w:p w14:paraId="6D68278D"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sz w:val="22"/>
          <w:szCs w:val="22"/>
          <w:lang w:val="en-IN"/>
        </w:rPr>
        <w:t xml:space="preserve">But one thing is,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Maven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doesn’t see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pom.xml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file, rather it sees the </w:t>
      </w:r>
      <w:r>
        <w:rPr>
          <w:rFonts w:hint="default" w:ascii="Bodoni MT" w:hAnsi="Bodoni MT" w:cs="Bodoni MT"/>
          <w:b/>
          <w:bCs/>
          <w:sz w:val="22"/>
          <w:szCs w:val="22"/>
          <w:lang w:val="en-IN"/>
        </w:rPr>
        <w:t>Effective POM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 xml:space="preserve"> file.</w:t>
      </w: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ab/>
      </w:r>
    </w:p>
    <w:p w14:paraId="525AD588">
      <w:pPr>
        <w:numPr>
          <w:ilvl w:val="2"/>
          <w:numId w:val="11"/>
        </w:numPr>
        <w:spacing w:line="360" w:lineRule="auto"/>
        <w:ind w:left="1260" w:leftChars="0" w:hanging="420" w:firstLineChars="0"/>
        <w:rPr>
          <w:rFonts w:hint="default" w:ascii="Bodoni MT" w:hAnsi="Bodoni MT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sz w:val="22"/>
          <w:szCs w:val="22"/>
          <w:lang w:val="en-IN"/>
        </w:rPr>
        <w:t>In intellij: right click on pom.xml file &gt;&gt; Maven &gt;&gt; Show effective pom</w:t>
      </w:r>
    </w:p>
    <w:p w14:paraId="633FB823">
      <w:pPr>
        <w:rPr>
          <w:rFonts w:hint="default" w:ascii="Bodoni MT" w:hAnsi="Bodoni MT" w:cs="Bodoni M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30C25"/>
    <w:multiLevelType w:val="multilevel"/>
    <w:tmpl w:val="B7D30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Arial" w:hAnsi="Arial" w:cs="Arial"/>
        <w:color w:val="auto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Arial" w:hAnsi="Arial" w:cs="Arial"/>
        <w:color w:val="auto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5799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F53210"/>
    <w:rsid w:val="0A582AB7"/>
    <w:rsid w:val="0E987D02"/>
    <w:rsid w:val="1E445E34"/>
    <w:rsid w:val="22D70AB4"/>
    <w:rsid w:val="25F74556"/>
    <w:rsid w:val="2B4B3016"/>
    <w:rsid w:val="2C351085"/>
    <w:rsid w:val="3F5758B3"/>
    <w:rsid w:val="4107091F"/>
    <w:rsid w:val="45D832CC"/>
    <w:rsid w:val="5DE16E5A"/>
    <w:rsid w:val="654308AD"/>
    <w:rsid w:val="660A315E"/>
    <w:rsid w:val="699A7E5E"/>
    <w:rsid w:val="716B764B"/>
    <w:rsid w:val="73D57998"/>
    <w:rsid w:val="77773E96"/>
    <w:rsid w:val="7BE3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2025-09-18T19:59:00Z</dcterms:created>
  <dc:creator>Alok Ranjan Joshi</dc:creator>
  <cp:lastModifiedBy>Alok Ranjan Joshi</cp:lastModifiedBy>
  <dcterms:modified xsi:type="dcterms:W3CDTF">2025-12-09T14:51:42Z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1301930228CA42F2969466370737AAF7_11</vt:lpwstr>
  </property>
</Properties>
</file>
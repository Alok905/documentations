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6179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u w:val="single"/>
        </w:rPr>
      </w:pPr>
      <w:r>
        <w:rPr>
          <w:rFonts w:hint="default" w:ascii="Bodoni MT" w:hAnsi="Bodoni MT" w:eastAsia="等线" w:cs="Bodoni MT"/>
          <w:b/>
          <w:bCs/>
          <w:i w:val="0"/>
          <w:iCs w:val="0"/>
          <w:color w:val="002060"/>
          <w:kern w:val="0"/>
          <w:sz w:val="28"/>
          <w:szCs w:val="28"/>
          <w:highlight w:val="lightGray"/>
          <w:u w:val="single"/>
          <w:lang w:val="en-US" w:eastAsia="zh-CN" w:bidi="ar"/>
        </w:rPr>
        <w:t xml:space="preserve">How JVM, Tomcat, Java achives multi-threading and concurrency? </w:t>
      </w:r>
    </w:p>
    <w:p w14:paraId="2F7B1D1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lightGray"/>
          <w:u w:val="single"/>
        </w:rPr>
      </w:pPr>
      <w:r>
        <w:rPr>
          <w:rFonts w:hint="default" w:ascii="Bodoni MT" w:hAnsi="Bodoni MT" w:eastAsia="等线" w:cs="Bodoni MT"/>
          <w:b/>
          <w:bCs/>
          <w:color w:val="auto"/>
          <w:kern w:val="0"/>
          <w:sz w:val="22"/>
          <w:szCs w:val="22"/>
          <w:highlight w:val="lightGray"/>
          <w:u w:val="single"/>
          <w:lang w:val="en-US" w:eastAsia="zh-CN" w:bidi="ar"/>
        </w:rPr>
        <w:t>First, OS level:</w:t>
      </w:r>
    </w:p>
    <w:p w14:paraId="1F011CE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Lets say in our OS, only 1 core is there, and we have 2 threads that have to execute.</w:t>
      </w:r>
    </w:p>
    <w:p w14:paraId="0B10DF2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iCs/>
          <w:color w:val="auto"/>
          <w:kern w:val="0"/>
          <w:sz w:val="22"/>
          <w:szCs w:val="22"/>
          <w:lang w:val="en-US" w:eastAsia="zh-CN" w:bidi="ar"/>
        </w:rPr>
        <w:t xml:space="preserve">T1 </w:t>
      </w:r>
      <w:r>
        <w:rPr>
          <w:rFonts w:hint="default" w:ascii="Bodoni MT" w:hAnsi="Bodoni MT" w:eastAsia="等线" w:cs="Bodoni MT"/>
          <w:color w:val="auto"/>
          <w:kern w:val="0"/>
          <w:sz w:val="22"/>
          <w:szCs w:val="22"/>
          <w:lang w:val="en-US" w:eastAsia="zh-CN" w:bidi="ar"/>
        </w:rPr>
        <w:t>contains some heavy IO bound task, and</w:t>
      </w:r>
      <w:r>
        <w:rPr>
          <w:rFonts w:hint="default" w:ascii="Bodoni MT" w:hAnsi="Bodoni MT" w:eastAsia="等线" w:cs="Bodoni MT"/>
          <w:i/>
          <w:iCs/>
          <w:color w:val="auto"/>
          <w:kern w:val="0"/>
          <w:sz w:val="22"/>
          <w:szCs w:val="22"/>
          <w:lang w:val="en-US" w:eastAsia="zh-CN" w:bidi="ar"/>
        </w:rPr>
        <w:t xml:space="preserve"> T2</w:t>
      </w:r>
      <w:r>
        <w:rPr>
          <w:rFonts w:hint="default" w:ascii="Bodoni MT" w:hAnsi="Bodoni MT" w:eastAsia="等线" w:cs="Bodoni MT"/>
          <w:color w:val="auto"/>
          <w:kern w:val="0"/>
          <w:sz w:val="22"/>
          <w:szCs w:val="22"/>
          <w:lang w:val="en-US" w:eastAsia="zh-CN" w:bidi="ar"/>
        </w:rPr>
        <w:t xml:space="preserve"> is a normal task.</w:t>
      </w:r>
    </w:p>
    <w:p w14:paraId="34352A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So, lets say CPU execute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color w:val="auto"/>
          <w:kern w:val="0"/>
          <w:sz w:val="22"/>
          <w:szCs w:val="22"/>
          <w:lang w:val="en-US" w:eastAsia="zh-CN" w:bidi="ar"/>
        </w:rPr>
        <w:t xml:space="preserve">  </w:t>
      </w:r>
      <w:r>
        <w:rPr>
          <w:rFonts w:hint="default" w:ascii="Bodoni MT" w:hAnsi="Bodoni MT" w:eastAsia="等线" w:cs="Bodoni MT"/>
          <w:color w:val="C00000"/>
          <w:kern w:val="0"/>
          <w:sz w:val="22"/>
          <w:szCs w:val="22"/>
          <w:lang w:val="en-US" w:eastAsia="zh-CN" w:bidi="ar"/>
        </w:rPr>
        <w:t>[ as we have only 1 core, so only 1 thread can run at once ]</w:t>
      </w:r>
    </w:p>
    <w:p w14:paraId="009E03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Now,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color w:val="auto"/>
          <w:kern w:val="0"/>
          <w:sz w:val="22"/>
          <w:szCs w:val="22"/>
          <w:lang w:val="en-US" w:eastAsia="zh-CN" w:bidi="ar"/>
        </w:rPr>
        <w:t xml:space="preserve"> will execute its task that do heavy IO operation.</w:t>
      </w:r>
      <w:r>
        <w:rPr>
          <w:rFonts w:hint="default" w:ascii="Bodoni MT" w:hAnsi="Bodoni MT" w:eastAsia="等线" w:cs="Bodoni MT"/>
          <w:color w:val="C00000"/>
          <w:kern w:val="0"/>
          <w:sz w:val="22"/>
          <w:szCs w:val="22"/>
          <w:lang w:val="en-US" w:eastAsia="zh-CN" w:bidi="ar"/>
        </w:rPr>
        <w:t xml:space="preserve"> [ Core executes Thread, Thread executes Task ]</w:t>
      </w:r>
    </w:p>
    <w:p w14:paraId="4F206E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So,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i w:val="0"/>
          <w:iCs w:val="0"/>
          <w:color w:val="auto"/>
          <w:kern w:val="0"/>
          <w:sz w:val="22"/>
          <w:szCs w:val="22"/>
          <w:lang w:val="en-US" w:eastAsia="zh-CN" w:bidi="ar"/>
        </w:rPr>
        <w:t xml:space="preserve"> is blocked now till the IO operation completes, but the core that was running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i w:val="0"/>
          <w:iCs w:val="0"/>
          <w:color w:val="auto"/>
          <w:kern w:val="0"/>
          <w:sz w:val="22"/>
          <w:szCs w:val="22"/>
          <w:lang w:val="en-US" w:eastAsia="zh-CN" w:bidi="ar"/>
        </w:rPr>
        <w:t xml:space="preserve"> has no work to do now. </w:t>
      </w:r>
    </w:p>
    <w:p w14:paraId="2EF9FF6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color w:val="auto"/>
          <w:kern w:val="0"/>
          <w:sz w:val="22"/>
          <w:szCs w:val="22"/>
          <w:lang w:val="en-US" w:eastAsia="zh-CN" w:bidi="ar"/>
        </w:rPr>
        <w:t xml:space="preserve">Now, </w:t>
      </w:r>
      <w:r>
        <w:rPr>
          <w:rFonts w:hint="default" w:ascii="Bodoni MT" w:hAnsi="Bodoni MT" w:eastAsia="等线" w:cs="Bodoni MT"/>
          <w:i w:val="0"/>
          <w:iCs w:val="0"/>
          <w:color w:val="0070C0"/>
          <w:kern w:val="0"/>
          <w:sz w:val="22"/>
          <w:szCs w:val="22"/>
          <w:lang w:val="en-US" w:eastAsia="zh-CN" w:bidi="ar"/>
        </w:rPr>
        <w:t xml:space="preserve">Core will be assigned to execute </w:t>
      </w:r>
      <w:r>
        <w:rPr>
          <w:rFonts w:hint="default" w:ascii="Bodoni MT" w:hAnsi="Bodoni MT" w:eastAsia="等线" w:cs="Bodoni MT"/>
          <w:i/>
          <w:iCs/>
          <w:color w:val="0070C0"/>
          <w:kern w:val="0"/>
          <w:sz w:val="22"/>
          <w:szCs w:val="22"/>
          <w:lang w:val="en-US" w:eastAsia="zh-CN" w:bidi="ar"/>
        </w:rPr>
        <w:t>T2</w:t>
      </w:r>
      <w:r>
        <w:rPr>
          <w:rFonts w:hint="default" w:ascii="Bodoni MT" w:hAnsi="Bodoni MT" w:eastAsia="等线" w:cs="Bodoni MT"/>
          <w:i w:val="0"/>
          <w:iCs w:val="0"/>
          <w:color w:val="auto"/>
          <w:kern w:val="0"/>
          <w:sz w:val="22"/>
          <w:szCs w:val="22"/>
          <w:lang w:val="en-US" w:eastAsia="zh-CN" w:bidi="ar"/>
        </w:rPr>
        <w:t>.</w:t>
      </w:r>
    </w:p>
    <w:p w14:paraId="422CCBE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color w:val="auto"/>
          <w:kern w:val="0"/>
          <w:sz w:val="22"/>
          <w:szCs w:val="22"/>
          <w:lang w:val="en-US" w:eastAsia="zh-CN" w:bidi="ar"/>
        </w:rPr>
        <w:t xml:space="preserve">When the IO is completed by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i w:val="0"/>
          <w:iCs w:val="0"/>
          <w:color w:val="auto"/>
          <w:kern w:val="0"/>
          <w:sz w:val="22"/>
          <w:szCs w:val="22"/>
          <w:lang w:val="en-US" w:eastAsia="zh-CN" w:bidi="ar"/>
        </w:rPr>
        <w:t xml:space="preserve">, it becomes </w:t>
      </w:r>
      <w:r>
        <w:rPr>
          <w:rFonts w:hint="default" w:ascii="Bodoni MT" w:hAnsi="Bodoni MT" w:eastAsia="等线" w:cs="Bodoni MT"/>
          <w:b/>
          <w:bCs/>
          <w:i/>
          <w:iCs/>
          <w:color w:val="auto"/>
          <w:kern w:val="0"/>
          <w:sz w:val="22"/>
          <w:szCs w:val="22"/>
          <w:lang w:val="en-US" w:eastAsia="zh-CN" w:bidi="ar"/>
        </w:rPr>
        <w:t>runnable</w:t>
      </w:r>
      <w:r>
        <w:rPr>
          <w:rFonts w:hint="default" w:ascii="Bodoni MT" w:hAnsi="Bodoni MT" w:eastAsia="等线" w:cs="Bodoni MT"/>
          <w:i w:val="0"/>
          <w:iCs w:val="0"/>
          <w:color w:val="auto"/>
          <w:kern w:val="0"/>
          <w:sz w:val="22"/>
          <w:szCs w:val="22"/>
          <w:lang w:val="en-US" w:eastAsia="zh-CN" w:bidi="ar"/>
        </w:rPr>
        <w:t>.</w:t>
      </w:r>
    </w:p>
    <w:p w14:paraId="77D733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color w:val="auto"/>
          <w:kern w:val="0"/>
          <w:sz w:val="22"/>
          <w:szCs w:val="22"/>
          <w:lang w:val="en-US" w:eastAsia="zh-CN" w:bidi="ar"/>
        </w:rPr>
        <w:t xml:space="preserve">Now, depending upon the algorithm OS is chosing to allocate thread to core (priority based, round-robin …etc) </w:t>
      </w:r>
      <w:r>
        <w:rPr>
          <w:rFonts w:hint="default" w:ascii="Bodoni MT" w:hAnsi="Bodoni MT" w:eastAsia="等线" w:cs="Bodoni MT"/>
          <w:i/>
          <w:iCs/>
          <w:color w:val="auto"/>
          <w:kern w:val="0"/>
          <w:sz w:val="22"/>
          <w:szCs w:val="22"/>
          <w:lang w:val="en-US" w:eastAsia="zh-CN" w:bidi="ar"/>
        </w:rPr>
        <w:t xml:space="preserve">T1 </w:t>
      </w:r>
      <w:r>
        <w:rPr>
          <w:rFonts w:hint="default" w:ascii="Bodoni MT" w:hAnsi="Bodoni MT" w:eastAsia="等线" w:cs="Bodoni MT"/>
          <w:i w:val="0"/>
          <w:iCs w:val="0"/>
          <w:color w:val="auto"/>
          <w:kern w:val="0"/>
          <w:sz w:val="22"/>
          <w:szCs w:val="22"/>
          <w:lang w:val="en-US" w:eastAsia="zh-CN" w:bidi="ar"/>
        </w:rPr>
        <w:t>will be executed.</w:t>
      </w:r>
    </w:p>
    <w:p w14:paraId="4B546A7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So, </w:t>
      </w:r>
      <w:r>
        <w:rPr>
          <w:rFonts w:hint="default" w:ascii="Bodoni MT" w:hAnsi="Bodoni MT" w:eastAsia="等线" w:cs="Bodoni MT"/>
          <w:color w:val="C00000"/>
          <w:kern w:val="0"/>
          <w:sz w:val="22"/>
          <w:szCs w:val="22"/>
          <w:lang w:val="en-US" w:eastAsia="zh-CN" w:bidi="ar"/>
        </w:rPr>
        <w:t xml:space="preserve">Cores are </w:t>
      </w:r>
      <w:r>
        <w:rPr>
          <w:rFonts w:hint="default" w:ascii="Bodoni MT" w:hAnsi="Bodoni MT" w:eastAsia="等线" w:cs="Bodoni MT"/>
          <w:b/>
          <w:bCs/>
          <w:color w:val="C00000"/>
          <w:kern w:val="0"/>
          <w:sz w:val="22"/>
          <w:szCs w:val="22"/>
          <w:lang w:val="en-US" w:eastAsia="zh-CN" w:bidi="ar"/>
        </w:rPr>
        <w:t>limited</w:t>
      </w:r>
      <w:r>
        <w:rPr>
          <w:rFonts w:hint="default" w:ascii="Bodoni MT" w:hAnsi="Bodoni MT" w:eastAsia="等线" w:cs="Bodoni MT"/>
          <w:color w:val="C00000"/>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 xml:space="preserve">hardware </w:t>
      </w:r>
      <w:r>
        <w:rPr>
          <w:rFonts w:hint="default" w:ascii="Bodoni MT" w:hAnsi="Bodoni MT" w:eastAsia="等线" w:cs="Bodoni MT"/>
          <w:color w:val="C00000"/>
          <w:kern w:val="0"/>
          <w:sz w:val="22"/>
          <w:szCs w:val="22"/>
          <w:lang w:val="en-US" w:eastAsia="zh-CN" w:bidi="ar"/>
        </w:rPr>
        <w:t>level</w:t>
      </w:r>
      <w:r>
        <w:rPr>
          <w:rFonts w:hint="default" w:ascii="Bodoni MT" w:hAnsi="Bodoni MT" w:eastAsia="等线" w:cs="Bodoni MT"/>
          <w:color w:val="auto"/>
          <w:kern w:val="0"/>
          <w:sz w:val="22"/>
          <w:szCs w:val="22"/>
          <w:lang w:val="en-US" w:eastAsia="zh-CN" w:bidi="ar"/>
        </w:rPr>
        <w:t xml:space="preserve">. </w:t>
      </w:r>
      <w:r>
        <w:rPr>
          <w:rFonts w:hint="default" w:ascii="Bodoni MT" w:hAnsi="Bodoni MT" w:eastAsia="等线" w:cs="Bodoni MT"/>
          <w:color w:val="0070C0"/>
          <w:kern w:val="0"/>
          <w:sz w:val="22"/>
          <w:szCs w:val="22"/>
          <w:lang w:val="en-US" w:eastAsia="zh-CN" w:bidi="ar"/>
        </w:rPr>
        <w:t xml:space="preserve">Threads are </w:t>
      </w:r>
      <w:r>
        <w:rPr>
          <w:rFonts w:hint="default" w:ascii="Bodoni MT" w:hAnsi="Bodoni MT" w:eastAsia="等线" w:cs="Bodoni MT"/>
          <w:b/>
          <w:bCs/>
          <w:color w:val="0070C0"/>
          <w:kern w:val="0"/>
          <w:sz w:val="22"/>
          <w:szCs w:val="22"/>
          <w:lang w:val="en-US" w:eastAsia="zh-CN" w:bidi="ar"/>
        </w:rPr>
        <w:t>unlimited</w:t>
      </w:r>
      <w:r>
        <w:rPr>
          <w:rFonts w:hint="default" w:ascii="Bodoni MT" w:hAnsi="Bodoni MT" w:eastAsia="等线" w:cs="Bodoni MT"/>
          <w:color w:val="0070C0"/>
          <w:kern w:val="0"/>
          <w:sz w:val="22"/>
          <w:szCs w:val="22"/>
          <w:lang w:val="en-US" w:eastAsia="zh-CN" w:bidi="ar"/>
        </w:rPr>
        <w:t xml:space="preserve">, </w:t>
      </w:r>
      <w:r>
        <w:rPr>
          <w:rFonts w:hint="default" w:ascii="Bodoni MT" w:hAnsi="Bodoni MT" w:eastAsia="等线" w:cs="Bodoni MT"/>
          <w:b/>
          <w:bCs/>
          <w:color w:val="0070C0"/>
          <w:kern w:val="0"/>
          <w:sz w:val="22"/>
          <w:szCs w:val="22"/>
          <w:lang w:val="en-US" w:eastAsia="zh-CN" w:bidi="ar"/>
        </w:rPr>
        <w:t xml:space="preserve">software </w:t>
      </w:r>
      <w:r>
        <w:rPr>
          <w:rFonts w:hint="default" w:ascii="Bodoni MT" w:hAnsi="Bodoni MT" w:eastAsia="等线" w:cs="Bodoni MT"/>
          <w:color w:val="0070C0"/>
          <w:kern w:val="0"/>
          <w:sz w:val="22"/>
          <w:szCs w:val="22"/>
          <w:lang w:val="en-US" w:eastAsia="zh-CN" w:bidi="ar"/>
        </w:rPr>
        <w:t>level</w:t>
      </w:r>
      <w:r>
        <w:rPr>
          <w:rFonts w:hint="default" w:ascii="Bodoni MT" w:hAnsi="Bodoni MT" w:eastAsia="等线" w:cs="Bodoni MT"/>
          <w:color w:val="auto"/>
          <w:kern w:val="0"/>
          <w:sz w:val="22"/>
          <w:szCs w:val="22"/>
          <w:lang w:val="en-US" w:eastAsia="zh-CN" w:bidi="ar"/>
        </w:rPr>
        <w:t>.</w:t>
      </w:r>
    </w:p>
    <w:p w14:paraId="0701FFB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color w:val="auto"/>
          <w:kern w:val="0"/>
          <w:sz w:val="22"/>
          <w:szCs w:val="22"/>
          <w:u w:val="single"/>
          <w:lang w:val="en-US" w:eastAsia="zh-CN" w:bidi="ar"/>
        </w:rPr>
        <w:t xml:space="preserve">Now you might have question, what is the use of </w:t>
      </w:r>
      <w:r>
        <w:rPr>
          <w:rFonts w:hint="default" w:ascii="Bodoni MT" w:hAnsi="Bodoni MT" w:eastAsia="等线" w:cs="Bodoni MT"/>
          <w:i/>
          <w:iCs/>
          <w:color w:val="auto"/>
          <w:kern w:val="0"/>
          <w:sz w:val="22"/>
          <w:szCs w:val="22"/>
          <w:u w:val="single"/>
          <w:lang w:val="en-US" w:eastAsia="zh-CN" w:bidi="ar"/>
        </w:rPr>
        <w:t>Threads</w:t>
      </w:r>
      <w:r>
        <w:rPr>
          <w:rFonts w:hint="default" w:ascii="Bodoni MT" w:hAnsi="Bodoni MT" w:eastAsia="等线" w:cs="Bodoni MT"/>
          <w:i w:val="0"/>
          <w:iCs w:val="0"/>
          <w:color w:val="auto"/>
          <w:kern w:val="0"/>
          <w:sz w:val="22"/>
          <w:szCs w:val="22"/>
          <w:u w:val="single"/>
          <w:lang w:val="en-US" w:eastAsia="zh-CN" w:bidi="ar"/>
        </w:rPr>
        <w:t xml:space="preserve"> where the parallelism is defined by </w:t>
      </w:r>
      <w:r>
        <w:rPr>
          <w:rFonts w:hint="default" w:ascii="Bodoni MT" w:hAnsi="Bodoni MT" w:eastAsia="等线" w:cs="Bodoni MT"/>
          <w:i/>
          <w:iCs/>
          <w:color w:val="auto"/>
          <w:kern w:val="0"/>
          <w:sz w:val="22"/>
          <w:szCs w:val="22"/>
          <w:u w:val="single"/>
          <w:lang w:val="en-US" w:eastAsia="zh-CN" w:bidi="ar"/>
        </w:rPr>
        <w:t>Core</w:t>
      </w:r>
      <w:r>
        <w:rPr>
          <w:rFonts w:hint="default" w:ascii="Bodoni MT" w:hAnsi="Bodoni MT" w:eastAsia="等线" w:cs="Bodoni MT"/>
          <w:i w:val="0"/>
          <w:iCs w:val="0"/>
          <w:color w:val="auto"/>
          <w:kern w:val="0"/>
          <w:sz w:val="22"/>
          <w:szCs w:val="22"/>
          <w:u w:val="single"/>
          <w:lang w:val="en-US" w:eastAsia="zh-CN" w:bidi="ar"/>
        </w:rPr>
        <w:t>?</w:t>
      </w:r>
    </w:p>
    <w:p w14:paraId="269462E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color w:val="auto"/>
          <w:kern w:val="0"/>
          <w:sz w:val="22"/>
          <w:szCs w:val="22"/>
          <w:lang w:val="en-US" w:eastAsia="zh-CN" w:bidi="ar"/>
        </w:rPr>
        <w:t xml:space="preserve">There are 2 things: </w:t>
      </w:r>
      <w:r>
        <w:rPr>
          <w:rFonts w:hint="default" w:ascii="Bodoni MT" w:hAnsi="Bodoni MT" w:eastAsia="等线" w:cs="Bodoni MT"/>
          <w:b/>
          <w:bCs/>
          <w:i w:val="0"/>
          <w:iCs w:val="0"/>
          <w:color w:val="auto"/>
          <w:kern w:val="0"/>
          <w:sz w:val="22"/>
          <w:szCs w:val="22"/>
          <w:lang w:val="en-US" w:eastAsia="zh-CN" w:bidi="ar"/>
        </w:rPr>
        <w:t>Concurrency</w:t>
      </w:r>
      <w:r>
        <w:rPr>
          <w:rFonts w:hint="default" w:ascii="Bodoni MT" w:hAnsi="Bodoni MT" w:eastAsia="等线" w:cs="Bodoni MT"/>
          <w:b w:val="0"/>
          <w:bCs w:val="0"/>
          <w:i w:val="0"/>
          <w:iCs w:val="0"/>
          <w:color w:val="auto"/>
          <w:kern w:val="0"/>
          <w:sz w:val="22"/>
          <w:szCs w:val="22"/>
          <w:lang w:val="en-US" w:eastAsia="zh-CN" w:bidi="ar"/>
        </w:rPr>
        <w:t xml:space="preserve">, </w:t>
      </w:r>
      <w:r>
        <w:rPr>
          <w:rFonts w:hint="default" w:ascii="Bodoni MT" w:hAnsi="Bodoni MT" w:eastAsia="等线" w:cs="Bodoni MT"/>
          <w:b/>
          <w:bCs/>
          <w:i w:val="0"/>
          <w:iCs w:val="0"/>
          <w:color w:val="auto"/>
          <w:kern w:val="0"/>
          <w:sz w:val="22"/>
          <w:szCs w:val="22"/>
          <w:lang w:val="en-US" w:eastAsia="zh-CN" w:bidi="ar"/>
        </w:rPr>
        <w:t>Parallelism</w:t>
      </w:r>
      <w:r>
        <w:rPr>
          <w:rFonts w:hint="default" w:ascii="Bodoni MT" w:hAnsi="Bodoni MT" w:eastAsia="等线" w:cs="Bodoni MT"/>
          <w:b w:val="0"/>
          <w:bCs w:val="0"/>
          <w:i w:val="0"/>
          <w:iCs w:val="0"/>
          <w:color w:val="auto"/>
          <w:kern w:val="0"/>
          <w:sz w:val="22"/>
          <w:szCs w:val="22"/>
          <w:lang w:val="en-US" w:eastAsia="zh-CN" w:bidi="ar"/>
        </w:rPr>
        <w:t>.</w:t>
      </w:r>
    </w:p>
    <w:p w14:paraId="6CE4603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color w:val="auto"/>
          <w:kern w:val="0"/>
          <w:sz w:val="22"/>
          <w:szCs w:val="22"/>
          <w:lang w:val="en-US" w:eastAsia="zh-CN" w:bidi="ar"/>
        </w:rPr>
        <w:t xml:space="preserve">Concurrency: many task </w:t>
      </w:r>
      <w:r>
        <w:rPr>
          <w:rFonts w:hint="default" w:ascii="Bodoni MT" w:hAnsi="Bodoni MT" w:eastAsia="等线" w:cs="Bodoni MT"/>
          <w:b/>
          <w:bCs/>
          <w:i w:val="0"/>
          <w:iCs w:val="0"/>
          <w:color w:val="auto"/>
          <w:kern w:val="0"/>
          <w:sz w:val="22"/>
          <w:szCs w:val="22"/>
          <w:lang w:val="en-US" w:eastAsia="zh-CN" w:bidi="ar"/>
        </w:rPr>
        <w:t>in progress</w:t>
      </w:r>
    </w:p>
    <w:p w14:paraId="4BAB929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color w:val="auto"/>
          <w:kern w:val="0"/>
          <w:sz w:val="22"/>
          <w:szCs w:val="22"/>
          <w:lang w:val="en-US" w:eastAsia="zh-CN" w:bidi="ar"/>
        </w:rPr>
        <w:t xml:space="preserve">Parallelism : many tasks </w:t>
      </w:r>
      <w:r>
        <w:rPr>
          <w:rFonts w:hint="default" w:ascii="Bodoni MT" w:hAnsi="Bodoni MT" w:eastAsia="等线" w:cs="Bodoni MT"/>
          <w:b/>
          <w:bCs/>
          <w:i/>
          <w:iCs/>
          <w:color w:val="auto"/>
          <w:kern w:val="0"/>
          <w:sz w:val="22"/>
          <w:szCs w:val="22"/>
          <w:lang w:val="en-US" w:eastAsia="zh-CN" w:bidi="ar"/>
        </w:rPr>
        <w:t>running</w:t>
      </w:r>
      <w:r>
        <w:rPr>
          <w:rFonts w:hint="default" w:ascii="Bodoni MT" w:hAnsi="Bodoni MT" w:eastAsia="等线" w:cs="Bodoni MT"/>
          <w:b/>
          <w:bCs/>
          <w:i w:val="0"/>
          <w:iCs w:val="0"/>
          <w:color w:val="auto"/>
          <w:kern w:val="0"/>
          <w:sz w:val="22"/>
          <w:szCs w:val="22"/>
          <w:lang w:val="en-US" w:eastAsia="zh-CN" w:bidi="ar"/>
        </w:rPr>
        <w:t xml:space="preserve"> at same time</w:t>
      </w:r>
      <w:r>
        <w:rPr>
          <w:rFonts w:hint="default" w:ascii="Bodoni MT" w:hAnsi="Bodoni MT" w:eastAsia="等线" w:cs="Bodoni MT"/>
          <w:b w:val="0"/>
          <w:bCs w:val="0"/>
          <w:i w:val="0"/>
          <w:iCs w:val="0"/>
          <w:color w:val="auto"/>
          <w:kern w:val="0"/>
          <w:sz w:val="22"/>
          <w:szCs w:val="22"/>
          <w:lang w:val="en-US" w:eastAsia="zh-CN" w:bidi="ar"/>
        </w:rPr>
        <w:t>.</w:t>
      </w:r>
    </w:p>
    <w:p w14:paraId="36290D4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 the above case, if you had only one thread that performs both heavy IO task and normal task, then CPU will allocate that thread to core, then it’ll go to perform IO bound task. And now the Core is free, idle, have nothing to execute.</w:t>
      </w:r>
    </w:p>
    <w:p w14:paraId="2A01768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That normal task will be executed after that heavy IO task is completed.</w:t>
      </w:r>
    </w:p>
    <w:p w14:paraId="481B5B9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So, </w:t>
      </w:r>
      <w:r>
        <w:rPr>
          <w:rFonts w:hint="default" w:ascii="Bodoni MT" w:hAnsi="Bodoni MT" w:eastAsia="等线" w:cs="Bodoni MT"/>
          <w:b/>
          <w:bCs/>
          <w:color w:val="0070C0"/>
          <w:kern w:val="0"/>
          <w:sz w:val="22"/>
          <w:szCs w:val="22"/>
          <w:lang w:val="en-US" w:eastAsia="zh-CN" w:bidi="ar"/>
        </w:rPr>
        <w:t xml:space="preserve">to make sure CPU doesn’t sit </w:t>
      </w:r>
      <w:r>
        <w:rPr>
          <w:rFonts w:hint="default" w:ascii="Bodoni MT" w:hAnsi="Bodoni MT" w:eastAsia="等线" w:cs="Bodoni MT"/>
          <w:b/>
          <w:bCs/>
          <w:i/>
          <w:iCs/>
          <w:color w:val="C00000"/>
          <w:kern w:val="0"/>
          <w:sz w:val="22"/>
          <w:szCs w:val="22"/>
          <w:lang w:val="en-US" w:eastAsia="zh-CN" w:bidi="ar"/>
        </w:rPr>
        <w:t xml:space="preserve">idle </w:t>
      </w:r>
      <w:r>
        <w:rPr>
          <w:rFonts w:hint="default" w:ascii="Bodoni MT" w:hAnsi="Bodoni MT" w:eastAsia="等线" w:cs="Bodoni MT"/>
          <w:b/>
          <w:bCs/>
          <w:color w:val="0070C0"/>
          <w:kern w:val="0"/>
          <w:sz w:val="22"/>
          <w:szCs w:val="22"/>
          <w:lang w:val="en-US" w:eastAsia="zh-CN" w:bidi="ar"/>
        </w:rPr>
        <w:t>during the heavy IO bound task we need to create threads</w:t>
      </w:r>
      <w:r>
        <w:rPr>
          <w:rFonts w:hint="default" w:ascii="Bodoni MT" w:hAnsi="Bodoni MT" w:eastAsia="等线" w:cs="Bodoni MT"/>
          <w:color w:val="auto"/>
          <w:kern w:val="0"/>
          <w:sz w:val="22"/>
          <w:szCs w:val="22"/>
          <w:lang w:val="en-US" w:eastAsia="zh-CN" w:bidi="ar"/>
        </w:rPr>
        <w:t>.</w:t>
      </w:r>
    </w:p>
    <w:p w14:paraId="6A35D6F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lightGray"/>
          <w:u w:val="single"/>
        </w:rPr>
      </w:pPr>
      <w:r>
        <w:rPr>
          <w:rFonts w:hint="default" w:ascii="Bodoni MT" w:hAnsi="Bodoni MT" w:eastAsia="等线" w:cs="Bodoni MT"/>
          <w:b/>
          <w:bCs/>
          <w:color w:val="auto"/>
          <w:kern w:val="0"/>
          <w:sz w:val="22"/>
          <w:szCs w:val="22"/>
          <w:highlight w:val="lightGray"/>
          <w:u w:val="single"/>
          <w:lang w:val="en-US" w:eastAsia="zh-CN" w:bidi="ar"/>
        </w:rPr>
        <w:t>Now, JVM level</w:t>
      </w:r>
    </w:p>
    <w:p w14:paraId="14FF3FA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JVM is nothing but a </w:t>
      </w:r>
      <w:r>
        <w:rPr>
          <w:rFonts w:hint="default" w:ascii="Bodoni MT" w:hAnsi="Bodoni MT" w:eastAsia="等线" w:cs="Bodoni MT"/>
          <w:b/>
          <w:bCs/>
          <w:color w:val="auto"/>
          <w:kern w:val="0"/>
          <w:sz w:val="22"/>
          <w:szCs w:val="22"/>
          <w:lang w:val="en-US" w:eastAsia="zh-CN" w:bidi="ar"/>
        </w:rPr>
        <w:t>virtual machine that runs Java byte-code on top of OS</w:t>
      </w:r>
      <w:r>
        <w:rPr>
          <w:rFonts w:hint="default" w:ascii="Bodoni MT" w:hAnsi="Bodoni MT" w:eastAsia="等线" w:cs="Bodoni MT"/>
          <w:b w:val="0"/>
          <w:bCs w:val="0"/>
          <w:color w:val="auto"/>
          <w:kern w:val="0"/>
          <w:sz w:val="22"/>
          <w:szCs w:val="22"/>
          <w:lang w:val="en-US" w:eastAsia="zh-CN" w:bidi="ar"/>
        </w:rPr>
        <w:t>.</w:t>
      </w:r>
    </w:p>
    <w:p w14:paraId="4C115C6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At the JVM / OS level, </w:t>
      </w:r>
      <w:r>
        <w:rPr>
          <w:rFonts w:hint="default" w:ascii="Bodoni MT" w:hAnsi="Bodoni MT" w:eastAsia="等线" w:cs="Bodoni MT"/>
          <w:b/>
          <w:bCs/>
          <w:color w:val="auto"/>
          <w:kern w:val="0"/>
          <w:sz w:val="22"/>
          <w:szCs w:val="22"/>
          <w:lang w:val="en-US" w:eastAsia="zh-CN" w:bidi="ar"/>
        </w:rPr>
        <w:t>all threads are the same</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t xml:space="preserve">There is no special difference between “Tomcat threads” and “Spring worker threads” at this level; they are all </w:t>
      </w:r>
      <w:r>
        <w:rPr>
          <w:rFonts w:hint="default" w:ascii="Bodoni MT" w:hAnsi="Bodoni MT" w:eastAsia="等线" w:cs="Bodoni MT"/>
          <w:b/>
          <w:bCs/>
          <w:color w:val="auto"/>
          <w:kern w:val="0"/>
          <w:sz w:val="22"/>
          <w:szCs w:val="22"/>
          <w:lang w:val="en-US" w:eastAsia="zh-CN" w:bidi="ar"/>
        </w:rPr>
        <w:t>JVM (OS) threads</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t xml:space="preserve">The difference exists only at the </w:t>
      </w:r>
      <w:r>
        <w:rPr>
          <w:rFonts w:hint="default" w:ascii="Bodoni MT" w:hAnsi="Bodoni MT" w:eastAsia="等线" w:cs="Bodoni MT"/>
          <w:i/>
          <w:iCs/>
          <w:color w:val="auto"/>
          <w:kern w:val="0"/>
          <w:sz w:val="22"/>
          <w:szCs w:val="22"/>
          <w:lang w:val="en-US" w:eastAsia="zh-CN" w:bidi="ar"/>
        </w:rPr>
        <w:t>application/framework level</w:t>
      </w:r>
      <w:r>
        <w:rPr>
          <w:rFonts w:hint="default" w:ascii="Bodoni MT" w:hAnsi="Bodoni MT" w:eastAsia="等线" w:cs="Bodoni MT"/>
          <w:color w:val="auto"/>
          <w:kern w:val="0"/>
          <w:sz w:val="22"/>
          <w:szCs w:val="22"/>
          <w:lang w:val="en-US" w:eastAsia="zh-CN" w:bidi="ar"/>
        </w:rPr>
        <w:t xml:space="preserve"> (who created them and for what purpose).</w:t>
      </w:r>
    </w:p>
    <w:p w14:paraId="33D0B4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Tomcat is also just Java code running inside the JVM</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t>It creates and manages its own request thread pool (default maxThreads ≈ 200, configurable).</w:t>
      </w:r>
    </w:p>
    <w:p w14:paraId="547D265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These Tomcat threads are used</w:t>
      </w:r>
      <w:r>
        <w:rPr>
          <w:rFonts w:hint="default" w:ascii="Bodoni MT" w:hAnsi="Bodoni MT" w:eastAsia="等线" w:cs="Bodoni MT"/>
          <w:b/>
          <w:bCs/>
          <w:color w:val="auto"/>
          <w:kern w:val="0"/>
          <w:sz w:val="22"/>
          <w:szCs w:val="22"/>
          <w:lang w:val="en-US" w:eastAsia="zh-CN" w:bidi="ar"/>
        </w:rPr>
        <w:t xml:space="preserve"> only to serve HTTP requests</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 xml:space="preserve">Tomcat assigns </w:t>
      </w:r>
      <w:r>
        <w:rPr>
          <w:rFonts w:hint="default" w:ascii="Bodoni MT" w:hAnsi="Bodoni MT" w:eastAsia="等线" w:cs="Bodoni MT"/>
          <w:b/>
          <w:bCs/>
          <w:color w:val="auto"/>
          <w:kern w:val="0"/>
          <w:sz w:val="22"/>
          <w:szCs w:val="22"/>
          <w:lang w:val="en-US" w:eastAsia="zh-CN" w:bidi="ar"/>
        </w:rPr>
        <w:t>one thread per HTTP request</w:t>
      </w:r>
      <w:r>
        <w:rPr>
          <w:rFonts w:hint="default" w:ascii="Bodoni MT" w:hAnsi="Bodoni MT" w:eastAsia="等线" w:cs="Bodoni MT"/>
          <w:color w:val="auto"/>
          <w:kern w:val="0"/>
          <w:sz w:val="22"/>
          <w:szCs w:val="22"/>
          <w:lang w:val="en-US" w:eastAsia="zh-CN" w:bidi="ar"/>
        </w:rPr>
        <w:t>.</w:t>
      </w:r>
    </w:p>
    <w:p w14:paraId="339D72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Once a request thread is assigned, Tomcat </w:t>
      </w:r>
      <w:r>
        <w:rPr>
          <w:rFonts w:hint="default" w:ascii="Bodoni MT" w:hAnsi="Bodoni MT" w:eastAsia="等线" w:cs="Bodoni MT"/>
          <w:b w:val="0"/>
          <w:bCs w:val="0"/>
          <w:i/>
          <w:iCs/>
          <w:color w:val="auto"/>
          <w:kern w:val="0"/>
          <w:sz w:val="22"/>
          <w:szCs w:val="22"/>
          <w:lang w:val="en-US" w:eastAsia="zh-CN" w:bidi="ar"/>
        </w:rPr>
        <w:t>invokes Spring’s DispatcherServlet</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t xml:space="preserve">The Spring application runs on the </w:t>
      </w:r>
      <w:r>
        <w:rPr>
          <w:rFonts w:hint="default" w:ascii="Bodoni MT" w:hAnsi="Bodoni MT" w:eastAsia="等线" w:cs="Bodoni MT"/>
          <w:b/>
          <w:bCs/>
          <w:color w:val="auto"/>
          <w:kern w:val="0"/>
          <w:sz w:val="22"/>
          <w:szCs w:val="22"/>
          <w:lang w:val="en-US" w:eastAsia="zh-CN" w:bidi="ar"/>
        </w:rPr>
        <w:t>same thread that Tomcat allocated for the request</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t xml:space="preserve">Let’s call this thread </w:t>
      </w:r>
      <w:r>
        <w:rPr>
          <w:rFonts w:hint="default" w:ascii="Bodoni MT" w:hAnsi="Bodoni MT" w:eastAsia="等线" w:cs="Bodoni MT"/>
          <w:i/>
          <w:iCs/>
          <w:color w:val="auto"/>
          <w:kern w:val="0"/>
          <w:sz w:val="22"/>
          <w:szCs w:val="22"/>
          <w:lang w:val="en-US" w:eastAsia="zh-CN" w:bidi="ar"/>
        </w:rPr>
        <w:t>T1</w:t>
      </w:r>
      <w:r>
        <w:rPr>
          <w:rFonts w:hint="default" w:ascii="Bodoni MT" w:hAnsi="Bodoni MT" w:eastAsia="等线" w:cs="Bodoni MT"/>
          <w:color w:val="auto"/>
          <w:kern w:val="0"/>
          <w:sz w:val="22"/>
          <w:szCs w:val="22"/>
          <w:lang w:val="en-US" w:eastAsia="zh-CN" w:bidi="ar"/>
        </w:rPr>
        <w:t>.</w:t>
      </w:r>
    </w:p>
    <w:p w14:paraId="518281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Note: At the JVM / OS level, this thread </w:t>
      </w:r>
      <w:r>
        <w:rPr>
          <w:rFonts w:hint="default" w:ascii="Bodoni MT" w:hAnsi="Bodoni MT" w:eastAsia="等线" w:cs="Bodoni MT"/>
          <w:b/>
          <w:bCs/>
          <w:color w:val="auto"/>
          <w:kern w:val="0"/>
          <w:sz w:val="22"/>
          <w:szCs w:val="22"/>
          <w:lang w:val="en-US" w:eastAsia="zh-CN" w:bidi="ar"/>
        </w:rPr>
        <w:t>T1 is just a normal thread</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It is simultaneously:</w:t>
      </w:r>
    </w:p>
    <w:p w14:paraId="063BFDE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a Tomcat request-handling thread, and</w:t>
      </w:r>
    </w:p>
    <w:p w14:paraId="1EA9C95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thread executing Spring application code.</w:t>
      </w:r>
    </w:p>
    <w:p w14:paraId="0910E2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Now, suppose this request needs to perform a heavy or blocking task.</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ab/>
        <w:t xml:space="preserve">If this heavy task runs on the same thread T1, </w:t>
      </w:r>
      <w:r>
        <w:rPr>
          <w:rFonts w:hint="default" w:ascii="Bodoni MT" w:hAnsi="Bodoni MT" w:eastAsia="等线" w:cs="Bodoni MT"/>
          <w:b/>
          <w:bCs/>
          <w:color w:val="auto"/>
          <w:kern w:val="0"/>
          <w:sz w:val="22"/>
          <w:szCs w:val="22"/>
          <w:lang w:val="en-US" w:eastAsia="zh-CN" w:bidi="ar"/>
        </w:rPr>
        <w:t>it will block the Tomcat request thread until the operation completes</w:t>
      </w:r>
      <w:r>
        <w:rPr>
          <w:rFonts w:hint="default" w:ascii="Bodoni MT" w:hAnsi="Bodoni MT" w:eastAsia="等线" w:cs="Bodoni MT"/>
          <w:color w:val="auto"/>
          <w:kern w:val="0"/>
          <w:sz w:val="22"/>
          <w:szCs w:val="22"/>
          <w:lang w:val="en-US" w:eastAsia="zh-CN" w:bidi="ar"/>
        </w:rPr>
        <w:t>.</w:t>
      </w:r>
    </w:p>
    <w:p w14:paraId="74D1FF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To avoid blocking the request thread, the Spring application may offload the heavy task </w:t>
      </w:r>
      <w:r>
        <w:rPr>
          <w:rFonts w:hint="default" w:ascii="Bodoni MT" w:hAnsi="Bodoni MT" w:eastAsia="等线" w:cs="Bodoni MT"/>
          <w:b/>
          <w:bCs/>
          <w:color w:val="auto"/>
          <w:kern w:val="0"/>
          <w:sz w:val="22"/>
          <w:szCs w:val="22"/>
          <w:lang w:val="en-US" w:eastAsia="zh-CN" w:bidi="ar"/>
        </w:rPr>
        <w:t>to a separate worker thread</w:t>
      </w:r>
      <w:r>
        <w:rPr>
          <w:rFonts w:hint="default" w:ascii="Bodoni MT" w:hAnsi="Bodoni MT" w:eastAsia="等线" w:cs="Bodoni MT"/>
          <w:color w:val="auto"/>
          <w:kern w:val="0"/>
          <w:sz w:val="22"/>
          <w:szCs w:val="22"/>
          <w:lang w:val="en-US" w:eastAsia="zh-CN" w:bidi="ar"/>
        </w:rPr>
        <w:t xml:space="preserve"> (this happens </w:t>
      </w:r>
      <w:r>
        <w:rPr>
          <w:rFonts w:hint="default" w:ascii="Bodoni MT" w:hAnsi="Bodoni MT" w:eastAsia="等线" w:cs="Bodoni MT"/>
          <w:i/>
          <w:iCs/>
          <w:color w:val="7030A0"/>
          <w:kern w:val="0"/>
          <w:sz w:val="22"/>
          <w:szCs w:val="22"/>
          <w:lang w:val="en-US" w:eastAsia="zh-CN" w:bidi="ar"/>
        </w:rPr>
        <w:t>only if the application is explicitly designed</w:t>
      </w:r>
      <w:r>
        <w:rPr>
          <w:rFonts w:hint="default" w:ascii="Bodoni MT" w:hAnsi="Bodoni MT" w:eastAsia="等线" w:cs="Bodoni MT"/>
          <w:color w:val="auto"/>
          <w:kern w:val="0"/>
          <w:sz w:val="22"/>
          <w:szCs w:val="22"/>
          <w:lang w:val="en-US" w:eastAsia="zh-CN" w:bidi="ar"/>
        </w:rPr>
        <w:t xml:space="preserve"> to do so).</w:t>
      </w:r>
    </w:p>
    <w:p w14:paraId="3D5B828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worker thread is created or obtained by the application (via JVM + OS). This </w:t>
      </w:r>
      <w:r>
        <w:rPr>
          <w:rFonts w:hint="default" w:ascii="Bodoni MT" w:hAnsi="Bodoni MT" w:eastAsia="等线" w:cs="Bodoni MT"/>
          <w:b/>
          <w:bCs/>
          <w:color w:val="auto"/>
          <w:kern w:val="0"/>
          <w:sz w:val="22"/>
          <w:szCs w:val="22"/>
          <w:lang w:val="en-US" w:eastAsia="zh-CN" w:bidi="ar"/>
        </w:rPr>
        <w:t xml:space="preserve">worker thread is </w:t>
      </w:r>
      <w:r>
        <w:rPr>
          <w:rFonts w:hint="default" w:ascii="Bodoni MT" w:hAnsi="Bodoni MT" w:eastAsia="等线" w:cs="Bodoni MT"/>
          <w:b/>
          <w:bCs/>
          <w:color w:val="7030A0"/>
          <w:kern w:val="0"/>
          <w:sz w:val="22"/>
          <w:szCs w:val="22"/>
          <w:lang w:val="en-US" w:eastAsia="zh-CN" w:bidi="ar"/>
        </w:rPr>
        <w:t xml:space="preserve">independent </w:t>
      </w:r>
      <w:r>
        <w:rPr>
          <w:rFonts w:hint="default" w:ascii="Bodoni MT" w:hAnsi="Bodoni MT" w:eastAsia="等线" w:cs="Bodoni MT"/>
          <w:b/>
          <w:bCs/>
          <w:color w:val="auto"/>
          <w:kern w:val="0"/>
          <w:sz w:val="22"/>
          <w:szCs w:val="22"/>
          <w:lang w:val="en-US" w:eastAsia="zh-CN" w:bidi="ar"/>
        </w:rPr>
        <w:t>of Tomcat’s request thread pool</w:t>
      </w:r>
      <w:r>
        <w:rPr>
          <w:rFonts w:hint="default" w:ascii="Bodoni MT" w:hAnsi="Bodoni MT" w:eastAsia="等线" w:cs="Bodoni MT"/>
          <w:b w:val="0"/>
          <w:bCs w:val="0"/>
          <w:color w:val="auto"/>
          <w:kern w:val="0"/>
          <w:sz w:val="22"/>
          <w:szCs w:val="22"/>
          <w:lang w:val="en-US" w:eastAsia="zh-CN" w:bidi="ar"/>
        </w:rPr>
        <w:t>.</w:t>
      </w:r>
    </w:p>
    <w:p w14:paraId="7C525A1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color w:val="auto"/>
          <w:kern w:val="0"/>
          <w:sz w:val="22"/>
          <w:szCs w:val="22"/>
          <w:u w:val="single"/>
          <w:lang w:val="en-US" w:eastAsia="zh-CN" w:bidi="ar"/>
        </w:rPr>
        <w:t>Case 1: Waiting for the worker thread</w:t>
      </w:r>
    </w:p>
    <w:p w14:paraId="2849BD8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the Spring application waits for the worker thread to finish (e.g., to include its result in the response), then:</w:t>
      </w:r>
    </w:p>
    <w:p w14:paraId="4F93D35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request thread </w:t>
      </w:r>
      <w:r>
        <w:rPr>
          <w:rFonts w:hint="default" w:ascii="Bodoni MT" w:hAnsi="Bodoni MT" w:eastAsia="等线" w:cs="Bodoni MT"/>
          <w:color w:val="auto"/>
          <w:kern w:val="0"/>
          <w:sz w:val="22"/>
          <w:szCs w:val="22"/>
          <w:shd w:val="clear" w:fill="D9D9D9"/>
          <w:lang w:val="en-US" w:eastAsia="zh-CN" w:bidi="ar"/>
        </w:rPr>
        <w:t>T1 remains blocked anyway</w:t>
      </w:r>
      <w:r>
        <w:rPr>
          <w:rFonts w:hint="default" w:ascii="Bodoni MT" w:hAnsi="Bodoni MT" w:eastAsia="等线" w:cs="Bodoni MT"/>
          <w:color w:val="auto"/>
          <w:kern w:val="0"/>
          <w:sz w:val="22"/>
          <w:szCs w:val="22"/>
          <w:lang w:val="en-US" w:eastAsia="zh-CN" w:bidi="ar"/>
        </w:rPr>
        <w:t>,</w:t>
      </w:r>
    </w:p>
    <w:p w14:paraId="31A9A70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and the response is sent only after the heavy task completes.</w:t>
      </w:r>
    </w:p>
    <w:p w14:paraId="2F12E27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u w:val="single"/>
        </w:rPr>
      </w:pPr>
      <w:r>
        <w:rPr>
          <w:rFonts w:hint="default" w:ascii="Bodoni MT" w:hAnsi="Bodoni MT" w:eastAsia="等线" w:cs="Bodoni MT"/>
          <w:b/>
          <w:bCs/>
          <w:color w:val="auto"/>
          <w:kern w:val="0"/>
          <w:sz w:val="22"/>
          <w:szCs w:val="22"/>
          <w:u w:val="single"/>
          <w:lang w:val="en-US" w:eastAsia="zh-CN" w:bidi="ar"/>
        </w:rPr>
        <w:t>Case 2: Fire-and-forget</w:t>
      </w:r>
    </w:p>
    <w:p w14:paraId="5657FB0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the Spring application does not wait for the heavy task to finish:</w:t>
      </w:r>
    </w:p>
    <w:p w14:paraId="67C7D8B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task runs in the worker thread,</w:t>
      </w:r>
    </w:p>
    <w:p w14:paraId="79DE0F6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response is sent immediately,</w:t>
      </w:r>
    </w:p>
    <w:p w14:paraId="21A7B8D0">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and the request thread </w:t>
      </w:r>
      <w:r>
        <w:rPr>
          <w:rFonts w:hint="default" w:ascii="Bodoni MT" w:hAnsi="Bodoni MT" w:eastAsia="等线" w:cs="Bodoni MT"/>
          <w:color w:val="auto"/>
          <w:kern w:val="0"/>
          <w:sz w:val="22"/>
          <w:szCs w:val="22"/>
          <w:shd w:val="clear" w:fill="D9D9D9"/>
          <w:lang w:val="en-US" w:eastAsia="zh-CN" w:bidi="ar"/>
        </w:rPr>
        <w:t>T1 is not blocked</w:t>
      </w:r>
      <w:r>
        <w:rPr>
          <w:rFonts w:hint="default" w:ascii="Bodoni MT" w:hAnsi="Bodoni MT" w:eastAsia="等线" w:cs="Bodoni MT"/>
          <w:color w:val="auto"/>
          <w:kern w:val="0"/>
          <w:sz w:val="22"/>
          <w:szCs w:val="22"/>
          <w:lang w:val="en-US" w:eastAsia="zh-CN" w:bidi="ar"/>
        </w:rPr>
        <w:t xml:space="preserve"> by the heavy operation.</w:t>
      </w:r>
    </w:p>
    <w:p w14:paraId="183FA408">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br w:type="page"/>
      </w:r>
    </w:p>
    <w:p w14:paraId="30507E0A">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bookmarkStart w:id="0" w:name="_GoBack"/>
      <w:bookmarkEnd w:id="0"/>
      <w:r>
        <w:rPr>
          <w:rFonts w:hint="default" w:ascii="Bodoni MT" w:hAnsi="Bodoni MT" w:eastAsia="等线" w:cs="Bodoni MT"/>
          <w:color w:val="auto"/>
          <w:kern w:val="0"/>
          <w:sz w:val="22"/>
          <w:szCs w:val="22"/>
          <w:lang w:val="en-US" w:eastAsia="zh-CN" w:bidi="ar"/>
        </w:rPr>
        <w:t>Http connection doesn’t depends on the thread (in Tomcat) that is handling the request.</w:t>
      </w:r>
    </w:p>
    <w:p w14:paraId="23F20C16">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u w:val="single"/>
        </w:rPr>
      </w:pPr>
      <w:r>
        <w:rPr>
          <w:rFonts w:hint="default" w:ascii="Bodoni MT" w:hAnsi="Bodoni MT" w:eastAsia="等线" w:cs="Bodoni MT"/>
          <w:b/>
          <w:bCs/>
          <w:color w:val="auto"/>
          <w:kern w:val="0"/>
          <w:sz w:val="22"/>
          <w:szCs w:val="22"/>
          <w:u w:val="single"/>
          <w:lang w:val="en-US" w:eastAsia="zh-CN" w:bidi="ar"/>
        </w:rPr>
        <w:t>Normal request &amp; response (synchronous)</w:t>
      </w:r>
      <w:r>
        <w:rPr>
          <w:rFonts w:hint="default" w:ascii="Bodoni MT" w:hAnsi="Bodoni MT" w:eastAsia="等线" w:cs="Bodoni MT"/>
          <w:b w:val="0"/>
          <w:bCs w:val="0"/>
          <w:color w:val="auto"/>
          <w:kern w:val="0"/>
          <w:sz w:val="22"/>
          <w:szCs w:val="22"/>
          <w:u w:val="single"/>
          <w:lang w:val="en-US" w:eastAsia="zh-CN" w:bidi="ar"/>
        </w:rPr>
        <w:t xml:space="preserve"> </w:t>
      </w:r>
    </w:p>
    <w:p w14:paraId="5FAF316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color w:val="C00000"/>
          <w:kern w:val="0"/>
          <w:sz w:val="22"/>
          <w:szCs w:val="22"/>
          <w:lang w:val="en-US" w:eastAsia="zh-CN" w:bidi="ar"/>
        </w:rPr>
        <w:t xml:space="preserve">Client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7030A0"/>
          <w:kern w:val="0"/>
          <w:sz w:val="22"/>
          <w:szCs w:val="22"/>
          <w:lang w:val="en-US" w:eastAsia="zh-CN" w:bidi="ar"/>
        </w:rPr>
        <w:t xml:space="preserve"> Socket opened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 xml:space="preserve">Thread-1 assigned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 xml:space="preserve">Filters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DispatcherServlet</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 xml:space="preserve">Controller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C00000"/>
          <w:kern w:val="0"/>
          <w:sz w:val="22"/>
          <w:szCs w:val="22"/>
          <w:lang w:val="en-US" w:eastAsia="zh-CN" w:bidi="ar"/>
        </w:rPr>
        <w:t xml:space="preserve"> Response created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7030A0"/>
          <w:kern w:val="0"/>
          <w:sz w:val="22"/>
          <w:szCs w:val="22"/>
          <w:lang w:val="en-US" w:eastAsia="zh-CN" w:bidi="ar"/>
        </w:rPr>
        <w:t xml:space="preserve"> Response written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 xml:space="preserve">Connection closed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Thread-1 released</w:t>
      </w:r>
    </w:p>
    <w:p w14:paraId="6F11E9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w:t>
      </w:r>
      <w:r>
        <w:rPr>
          <w:rFonts w:hint="default" w:ascii="Bodoni MT" w:hAnsi="Bodoni MT" w:eastAsia="等线" w:cs="Bodoni MT"/>
          <w:b/>
          <w:bCs/>
          <w:color w:val="auto"/>
          <w:kern w:val="0"/>
          <w:sz w:val="22"/>
          <w:szCs w:val="22"/>
          <w:lang w:val="en-US" w:eastAsia="zh-CN" w:bidi="ar"/>
        </w:rPr>
        <w:t xml:space="preserve">Socket </w:t>
      </w:r>
      <w:r>
        <w:rPr>
          <w:rFonts w:hint="default" w:ascii="Bodoni MT" w:hAnsi="Bodoni MT" w:eastAsia="等线" w:cs="Bodoni MT"/>
          <w:color w:val="auto"/>
          <w:kern w:val="0"/>
          <w:sz w:val="22"/>
          <w:szCs w:val="22"/>
          <w:lang w:val="en-US" w:eastAsia="zh-CN" w:bidi="ar"/>
        </w:rPr>
        <w:t xml:space="preserve">is the </w:t>
      </w:r>
      <w:r>
        <w:rPr>
          <w:rFonts w:hint="default" w:ascii="Bodoni MT" w:hAnsi="Bodoni MT" w:eastAsia="等线" w:cs="Bodoni MT"/>
          <w:b/>
          <w:bCs/>
          <w:i/>
          <w:iCs/>
          <w:color w:val="auto"/>
          <w:kern w:val="0"/>
          <w:sz w:val="22"/>
          <w:szCs w:val="22"/>
          <w:lang w:val="en-US" w:eastAsia="zh-CN" w:bidi="ar"/>
        </w:rPr>
        <w:t xml:space="preserve">TCP </w:t>
      </w:r>
      <w:r>
        <w:rPr>
          <w:rFonts w:hint="default" w:ascii="Bodoni MT" w:hAnsi="Bodoni MT" w:eastAsia="等线" w:cs="Bodoni MT"/>
          <w:color w:val="auto"/>
          <w:kern w:val="0"/>
          <w:sz w:val="22"/>
          <w:szCs w:val="22"/>
          <w:lang w:val="en-US" w:eastAsia="zh-CN" w:bidi="ar"/>
        </w:rPr>
        <w:t>connection that carries the HTTP request and response</w:t>
      </w:r>
      <w:r>
        <w:rPr>
          <w:rFonts w:hint="default" w:ascii="Bodoni MT" w:hAnsi="Bodoni MT" w:eastAsia="等线" w:cs="Bodoni MT"/>
          <w:b w:val="0"/>
          <w:bCs w:val="0"/>
          <w:color w:val="auto"/>
          <w:kern w:val="0"/>
          <w:sz w:val="22"/>
          <w:szCs w:val="22"/>
          <w:lang w:val="en-US" w:eastAsia="zh-CN" w:bidi="ar"/>
        </w:rPr>
        <w:t>.</w:t>
      </w:r>
    </w:p>
    <w:p w14:paraId="02A4468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So, when client send a request, this Socket is in opened.</w:t>
      </w:r>
    </w:p>
    <w:p w14:paraId="7346ADD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Tomcat assigns one thread to handle that request.</w:t>
      </w:r>
    </w:p>
    <w:p w14:paraId="0AFCB2B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In this model, this thread will handle everything like</w:t>
      </w:r>
    </w:p>
    <w:p w14:paraId="36BAD9A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Getting request from client.</w:t>
      </w:r>
    </w:p>
    <w:p w14:paraId="75519E3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Delegating that to dispatcher servlet.</w:t>
      </w:r>
    </w:p>
    <w:p w14:paraId="0541FEF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Getting response from dispatcher servlet.</w:t>
      </w:r>
    </w:p>
    <w:p w14:paraId="16C20F9D">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Sending response back to the client.</w:t>
      </w:r>
    </w:p>
    <w:p w14:paraId="437C9014">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After this,</w:t>
      </w:r>
    </w:p>
    <w:p w14:paraId="4B047F7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HTTP response is completed.</w:t>
      </w:r>
    </w:p>
    <w:p w14:paraId="4998164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Socket</w:t>
      </w:r>
      <w:r>
        <w:rPr>
          <w:rFonts w:hint="default" w:ascii="Bodoni MT" w:hAnsi="Bodoni MT" w:eastAsia="等线" w:cs="Bodoni MT"/>
          <w:b w:val="0"/>
          <w:bCs w:val="0"/>
          <w:color w:val="auto"/>
          <w:kern w:val="0"/>
          <w:sz w:val="22"/>
          <w:szCs w:val="22"/>
          <w:lang w:val="en-US" w:eastAsia="zh-CN" w:bidi="ar"/>
        </w:rPr>
        <w:t xml:space="preserve"> is closed (or returned to keep-alive, depending upon the HTTP version).</w:t>
      </w:r>
    </w:p>
    <w:p w14:paraId="36E5A40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In this model</w:t>
      </w:r>
    </w:p>
    <w:p w14:paraId="417B485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w:t>
      </w:r>
      <w:r>
        <w:rPr>
          <w:rFonts w:hint="default" w:ascii="Bodoni MT" w:hAnsi="Bodoni MT" w:eastAsia="等线" w:cs="Bodoni MT"/>
          <w:b/>
          <w:bCs/>
          <w:color w:val="auto"/>
          <w:kern w:val="0"/>
          <w:sz w:val="22"/>
          <w:szCs w:val="22"/>
          <w:lang w:val="en-US" w:eastAsia="zh-CN" w:bidi="ar"/>
        </w:rPr>
        <w:t>thread lifetime</w:t>
      </w:r>
      <w:r>
        <w:rPr>
          <w:rFonts w:hint="default" w:ascii="Bodoni MT" w:hAnsi="Bodoni MT" w:eastAsia="等线" w:cs="Bodoni MT"/>
          <w:color w:val="auto"/>
          <w:kern w:val="0"/>
          <w:sz w:val="22"/>
          <w:szCs w:val="22"/>
          <w:lang w:val="en-US" w:eastAsia="zh-CN" w:bidi="ar"/>
        </w:rPr>
        <w:t xml:space="preserve"> and </w:t>
      </w:r>
      <w:r>
        <w:rPr>
          <w:rFonts w:hint="default" w:ascii="Bodoni MT" w:hAnsi="Bodoni MT" w:eastAsia="等线" w:cs="Bodoni MT"/>
          <w:b/>
          <w:bCs/>
          <w:color w:val="auto"/>
          <w:kern w:val="0"/>
          <w:sz w:val="22"/>
          <w:szCs w:val="22"/>
          <w:lang w:val="en-US" w:eastAsia="zh-CN" w:bidi="ar"/>
        </w:rPr>
        <w:t>HTTP connection lifetime</w:t>
      </w:r>
      <w:r>
        <w:rPr>
          <w:rFonts w:hint="default" w:ascii="Bodoni MT" w:hAnsi="Bodoni MT" w:eastAsia="等线" w:cs="Bodoni MT"/>
          <w:color w:val="auto"/>
          <w:kern w:val="0"/>
          <w:sz w:val="22"/>
          <w:szCs w:val="22"/>
          <w:lang w:val="en-US" w:eastAsia="zh-CN" w:bidi="ar"/>
        </w:rPr>
        <w:t xml:space="preserve"> are </w:t>
      </w:r>
      <w:r>
        <w:rPr>
          <w:rFonts w:hint="default" w:ascii="Bodoni MT" w:hAnsi="Bodoni MT" w:eastAsia="等线" w:cs="Bodoni MT"/>
          <w:b/>
          <w:bCs/>
          <w:i/>
          <w:iCs/>
          <w:color w:val="auto"/>
          <w:kern w:val="0"/>
          <w:sz w:val="22"/>
          <w:szCs w:val="22"/>
          <w:lang w:val="en-US" w:eastAsia="zh-CN" w:bidi="ar"/>
        </w:rPr>
        <w:t xml:space="preserve">almost </w:t>
      </w:r>
      <w:r>
        <w:rPr>
          <w:rFonts w:hint="default" w:ascii="Bodoni MT" w:hAnsi="Bodoni MT" w:eastAsia="等线" w:cs="Bodoni MT"/>
          <w:b/>
          <w:bCs/>
          <w:color w:val="auto"/>
          <w:kern w:val="0"/>
          <w:sz w:val="22"/>
          <w:szCs w:val="22"/>
          <w:lang w:val="en-US" w:eastAsia="zh-CN" w:bidi="ar"/>
        </w:rPr>
        <w:t>the same</w:t>
      </w:r>
      <w:r>
        <w:rPr>
          <w:rFonts w:hint="default" w:ascii="Bodoni MT" w:hAnsi="Bodoni MT" w:eastAsia="等线" w:cs="Bodoni MT"/>
          <w:b w:val="0"/>
          <w:bCs w:val="0"/>
          <w:color w:val="auto"/>
          <w:kern w:val="0"/>
          <w:sz w:val="22"/>
          <w:szCs w:val="22"/>
          <w:lang w:val="en-US" w:eastAsia="zh-CN" w:bidi="ar"/>
        </w:rPr>
        <w:t>.</w:t>
      </w:r>
    </w:p>
    <w:p w14:paraId="7A2F828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kern w:val="0"/>
          <w:sz w:val="22"/>
          <w:szCs w:val="22"/>
          <w:lang w:val="en-US" w:eastAsia="zh-CN" w:bidi="ar"/>
        </w:rPr>
        <w:t xml:space="preserve">The HTTP connection remains open as long as the Socket is open. It </w:t>
      </w:r>
      <w:r>
        <w:rPr>
          <w:rFonts w:hint="default" w:ascii="Bodoni MT" w:hAnsi="Bodoni MT" w:eastAsia="等线" w:cs="Bodoni MT"/>
          <w:b/>
          <w:bCs/>
          <w:color w:val="C00000"/>
          <w:kern w:val="0"/>
          <w:sz w:val="22"/>
          <w:szCs w:val="22"/>
          <w:lang w:val="en-US" w:eastAsia="zh-CN" w:bidi="ar"/>
        </w:rPr>
        <w:t>doesn’t depend upon the Thread’s lifetime</w:t>
      </w:r>
      <w:r>
        <w:rPr>
          <w:rFonts w:hint="default" w:ascii="Bodoni MT" w:hAnsi="Bodoni MT" w:eastAsia="等线" w:cs="Bodoni MT"/>
          <w:color w:val="auto"/>
          <w:kern w:val="0"/>
          <w:sz w:val="22"/>
          <w:szCs w:val="22"/>
          <w:lang w:val="en-US" w:eastAsia="zh-CN" w:bidi="ar"/>
        </w:rPr>
        <w:t>.</w:t>
      </w:r>
    </w:p>
    <w:p w14:paraId="6FFFD11C">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Streaming request &amp; response (asynchronous)</w:t>
      </w:r>
      <w:r>
        <w:rPr>
          <w:rFonts w:hint="default" w:ascii="Bodoni MT" w:hAnsi="Bodoni MT" w:eastAsia="等线" w:cs="Bodoni MT"/>
          <w:b w:val="0"/>
          <w:bCs w:val="0"/>
          <w:color w:val="auto"/>
          <w:kern w:val="0"/>
          <w:sz w:val="22"/>
          <w:szCs w:val="22"/>
          <w:lang w:val="en-US" w:eastAsia="zh-CN" w:bidi="ar"/>
        </w:rPr>
        <w:t xml:space="preserve"> </w:t>
      </w:r>
    </w:p>
    <w:p w14:paraId="5E65C1E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color w:val="C00000"/>
          <w:sz w:val="22"/>
          <w:szCs w:val="22"/>
        </w:rPr>
      </w:pPr>
      <w:r>
        <w:rPr>
          <w:rFonts w:hint="default" w:ascii="Bodoni MT" w:hAnsi="Bodoni MT" w:eastAsia="等线" w:cs="Bodoni MT"/>
          <w:b/>
          <w:bCs/>
          <w:color w:val="C00000"/>
          <w:kern w:val="0"/>
          <w:sz w:val="22"/>
          <w:szCs w:val="22"/>
          <w:lang w:val="en-US" w:eastAsia="zh-CN" w:bidi="ar"/>
        </w:rPr>
        <w:t xml:space="preserve">Client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 xml:space="preserve">Socket opened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Thread-1 assigned</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7030A0"/>
          <w:kern w:val="0"/>
          <w:sz w:val="22"/>
          <w:szCs w:val="22"/>
          <w:lang w:val="en-US" w:eastAsia="zh-CN" w:bidi="ar"/>
        </w:rPr>
        <w:t xml:space="preserve"> Filters</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DispatcherServlet</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Controller returns Flux</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shd w:val="clear" w:fill="D9D9D9"/>
          <w:lang w:val="en-US" w:eastAsia="zh-CN" w:bidi="ar"/>
        </w:rPr>
        <w:t>request.startAsync()</w:t>
      </w:r>
      <w:r>
        <w:rPr>
          <w:rFonts w:hint="default" w:ascii="Bodoni MT" w:hAnsi="Bodoni MT" w:eastAsia="等线" w:cs="Bodoni MT"/>
          <w:b/>
          <w:bCs/>
          <w:color w:val="C00000"/>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 xml:space="preserve">Thread-1 released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HTTP connection kept open</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w:t>
      </w:r>
      <w:r>
        <w:rPr>
          <w:rFonts w:hint="default" w:ascii="Bodoni MT" w:hAnsi="Bodoni MT" w:eastAsia="等线" w:cs="Bodoni MT"/>
          <w:b/>
          <w:bCs/>
          <w:color w:val="7030A0"/>
          <w:kern w:val="0"/>
          <w:sz w:val="22"/>
          <w:szCs w:val="22"/>
          <w:u w:val="single"/>
          <w:lang w:val="en-US" w:eastAsia="zh-CN" w:bidi="ar"/>
        </w:rPr>
        <w:t>Flux emits data</w:t>
      </w:r>
      <w:r>
        <w:rPr>
          <w:rFonts w:hint="default" w:ascii="Bodoni MT" w:hAnsi="Bodoni MT" w:eastAsia="等线" w:cs="Bodoni MT"/>
          <w:b/>
          <w:bCs/>
          <w:color w:val="7030A0"/>
          <w:kern w:val="0"/>
          <w:sz w:val="22"/>
          <w:szCs w:val="22"/>
          <w:lang w:val="en-US" w:eastAsia="zh-CN" w:bidi="ar"/>
        </w:rPr>
        <w:t xml:space="preserve"> </w:t>
      </w:r>
      <w:r>
        <w:rPr>
          <w:rFonts w:hint="default" w:ascii="Bodoni MT" w:hAnsi="Bodoni MT" w:eastAsia="Bodoni MT" w:cs="Bodoni MT"/>
          <w:b/>
          <w:bCs/>
          <w:color w:val="7030A0"/>
          <w:kern w:val="0"/>
          <w:sz w:val="22"/>
          <w:szCs w:val="22"/>
          <w:lang w:val="en-US" w:eastAsia="zh-CN" w:bidi="ar"/>
        </w:rPr>
        <w:t xml:space="preserve">→ </w:t>
      </w:r>
      <w:r>
        <w:rPr>
          <w:rFonts w:hint="default" w:ascii="Bodoni MT" w:hAnsi="Bodoni MT" w:eastAsia="等线" w:cs="Bodoni MT"/>
          <w:b/>
          <w:bCs/>
          <w:color w:val="7030A0"/>
          <w:kern w:val="0"/>
          <w:sz w:val="22"/>
          <w:szCs w:val="22"/>
          <w:shd w:val="clear" w:fill="D9D9D9"/>
          <w:lang w:val="en-US" w:eastAsia="zh-CN" w:bidi="ar"/>
        </w:rPr>
        <w:t>Container borrows a thread</w:t>
      </w:r>
      <w:r>
        <w:rPr>
          <w:rFonts w:hint="default" w:ascii="Bodoni MT" w:hAnsi="Bodoni MT" w:eastAsia="等线" w:cs="Bodoni MT"/>
          <w:b/>
          <w:bCs/>
          <w:color w:val="7030A0"/>
          <w:kern w:val="0"/>
          <w:sz w:val="22"/>
          <w:szCs w:val="22"/>
          <w:lang w:val="en-US" w:eastAsia="zh-CN" w:bidi="ar"/>
        </w:rPr>
        <w:t xml:space="preserve"> </w:t>
      </w:r>
      <w:r>
        <w:rPr>
          <w:rFonts w:hint="default" w:ascii="Bodoni MT" w:hAnsi="Bodoni MT" w:eastAsia="Bodoni MT" w:cs="Bodoni MT"/>
          <w:b/>
          <w:bCs/>
          <w:color w:val="7030A0"/>
          <w:kern w:val="0"/>
          <w:sz w:val="22"/>
          <w:szCs w:val="22"/>
          <w:lang w:val="en-US" w:eastAsia="zh-CN" w:bidi="ar"/>
        </w:rPr>
        <w:t>→</w:t>
      </w:r>
      <w:r>
        <w:rPr>
          <w:rFonts w:hint="default" w:ascii="Bodoni MT" w:hAnsi="Bodoni MT" w:eastAsia="等线" w:cs="Bodoni MT"/>
          <w:b/>
          <w:bCs/>
          <w:color w:val="7030A0"/>
          <w:kern w:val="0"/>
          <w:sz w:val="22"/>
          <w:szCs w:val="22"/>
          <w:lang w:val="en-US" w:eastAsia="zh-CN" w:bidi="ar"/>
        </w:rPr>
        <w:t xml:space="preserve"> </w:t>
      </w:r>
      <w:r>
        <w:rPr>
          <w:rFonts w:hint="default" w:ascii="Bodoni MT" w:hAnsi="Bodoni MT" w:eastAsia="等线" w:cs="Bodoni MT"/>
          <w:b/>
          <w:bCs/>
          <w:color w:val="7030A0"/>
          <w:kern w:val="0"/>
          <w:sz w:val="22"/>
          <w:szCs w:val="22"/>
          <w:u w:val="single"/>
          <w:lang w:val="en-US" w:eastAsia="zh-CN" w:bidi="ar"/>
        </w:rPr>
        <w:t>Data written to socket</w:t>
      </w:r>
      <w:r>
        <w:rPr>
          <w:rFonts w:hint="default" w:ascii="Bodoni MT" w:hAnsi="Bodoni MT" w:eastAsia="等线" w:cs="Bodoni MT"/>
          <w:b/>
          <w:bCs/>
          <w:color w:val="7030A0"/>
          <w:kern w:val="0"/>
          <w:sz w:val="22"/>
          <w:szCs w:val="22"/>
          <w:lang w:val="en-US" w:eastAsia="zh-CN" w:bidi="ar"/>
        </w:rPr>
        <w:t xml:space="preserve"> </w:t>
      </w:r>
      <w:r>
        <w:rPr>
          <w:rFonts w:hint="default" w:ascii="Bodoni MT" w:hAnsi="Bodoni MT" w:eastAsia="Bodoni MT" w:cs="Bodoni MT"/>
          <w:b/>
          <w:bCs/>
          <w:color w:val="7030A0"/>
          <w:kern w:val="0"/>
          <w:sz w:val="22"/>
          <w:szCs w:val="22"/>
          <w:lang w:val="en-US" w:eastAsia="zh-CN" w:bidi="ar"/>
        </w:rPr>
        <w:t>→ Thread released)</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(repeats)</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 xml:space="preserve">→ </w:t>
      </w:r>
      <w:r>
        <w:rPr>
          <w:rFonts w:hint="default" w:ascii="Bodoni MT" w:hAnsi="Bodoni MT" w:eastAsia="等线" w:cs="Bodoni MT"/>
          <w:b/>
          <w:bCs/>
          <w:color w:val="7030A0"/>
          <w:kern w:val="0"/>
          <w:sz w:val="22"/>
          <w:szCs w:val="22"/>
          <w:lang w:val="en-US" w:eastAsia="zh-CN" w:bidi="ar"/>
        </w:rPr>
        <w:t>Flux completes / client disconnects</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Bodoni MT" w:cs="Bodoni MT"/>
          <w:b/>
          <w:bCs/>
          <w:color w:val="auto"/>
          <w:kern w:val="0"/>
          <w:sz w:val="22"/>
          <w:szCs w:val="22"/>
          <w:lang w:val="en-US" w:eastAsia="zh-CN" w:bidi="ar"/>
        </w:rPr>
        <w:t>→</w:t>
      </w:r>
      <w:r>
        <w:rPr>
          <w:rFonts w:hint="default" w:ascii="Bodoni MT" w:hAnsi="Bodoni MT" w:eastAsia="等线" w:cs="Bodoni MT"/>
          <w:b/>
          <w:bCs/>
          <w:color w:val="C00000"/>
          <w:kern w:val="0"/>
          <w:sz w:val="22"/>
          <w:szCs w:val="22"/>
          <w:lang w:val="en-US" w:eastAsia="zh-CN" w:bidi="ar"/>
        </w:rPr>
        <w:t xml:space="preserve"> Connection closed</w:t>
      </w:r>
    </w:p>
    <w:p w14:paraId="7703126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In this case, </w:t>
      </w:r>
      <w:r>
        <w:rPr>
          <w:rFonts w:hint="default" w:ascii="Bodoni MT" w:hAnsi="Bodoni MT" w:eastAsia="等线" w:cs="Bodoni MT"/>
          <w:i/>
          <w:iCs/>
          <w:color w:val="auto"/>
          <w:kern w:val="0"/>
          <w:sz w:val="22"/>
          <w:szCs w:val="22"/>
          <w:lang w:val="en-US" w:eastAsia="zh-CN" w:bidi="ar"/>
        </w:rPr>
        <w:t>up to dispatching the request to DispatcherServlet</w:t>
      </w:r>
      <w:r>
        <w:rPr>
          <w:rFonts w:hint="default" w:ascii="Bodoni MT" w:hAnsi="Bodoni MT" w:eastAsia="等线" w:cs="Bodoni MT"/>
          <w:color w:val="auto"/>
          <w:kern w:val="0"/>
          <w:sz w:val="22"/>
          <w:szCs w:val="22"/>
          <w:lang w:val="en-US" w:eastAsia="zh-CN" w:bidi="ar"/>
        </w:rPr>
        <w:t>, the flow is the same as the synchronous request–response model.</w:t>
      </w:r>
    </w:p>
    <w:p w14:paraId="377EA9D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the response is of</w:t>
      </w:r>
      <w:r>
        <w:rPr>
          <w:rFonts w:hint="default" w:ascii="Bodoni MT" w:hAnsi="Bodoni MT" w:eastAsia="等线" w:cs="Bodoni MT"/>
          <w:b/>
          <w:bCs/>
          <w:color w:val="auto"/>
          <w:kern w:val="0"/>
          <w:sz w:val="22"/>
          <w:szCs w:val="22"/>
          <w:lang w:val="en-US" w:eastAsia="zh-CN" w:bidi="ar"/>
        </w:rPr>
        <w:t xml:space="preserve"> streaming </w:t>
      </w:r>
      <w:r>
        <w:rPr>
          <w:rFonts w:hint="default" w:ascii="Bodoni MT" w:hAnsi="Bodoni MT" w:eastAsia="等线" w:cs="Bodoni MT"/>
          <w:color w:val="auto"/>
          <w:kern w:val="0"/>
          <w:sz w:val="22"/>
          <w:szCs w:val="22"/>
          <w:lang w:val="en-US" w:eastAsia="zh-CN" w:bidi="ar"/>
        </w:rPr>
        <w:t xml:space="preserve">type, then </w:t>
      </w:r>
      <w:r>
        <w:rPr>
          <w:rFonts w:hint="default" w:ascii="Bodoni MT" w:hAnsi="Bodoni MT" w:eastAsia="等线" w:cs="Bodoni MT"/>
          <w:b/>
          <w:bCs/>
          <w:i/>
          <w:iCs/>
          <w:color w:val="auto"/>
          <w:kern w:val="0"/>
          <w:sz w:val="22"/>
          <w:szCs w:val="22"/>
          <w:lang w:val="en-US" w:eastAsia="zh-CN" w:bidi="ar"/>
        </w:rPr>
        <w:t>request.startAsync()</w:t>
      </w:r>
      <w:r>
        <w:rPr>
          <w:rFonts w:hint="default" w:ascii="Bodoni MT" w:hAnsi="Bodoni MT" w:eastAsia="等线" w:cs="Bodoni MT"/>
          <w:color w:val="auto"/>
          <w:kern w:val="0"/>
          <w:sz w:val="22"/>
          <w:szCs w:val="22"/>
          <w:lang w:val="en-US" w:eastAsia="zh-CN" w:bidi="ar"/>
        </w:rPr>
        <w:t xml:space="preserve"> is called</w:t>
      </w:r>
      <w:r>
        <w:rPr>
          <w:rFonts w:hint="default" w:ascii="Bodoni MT" w:hAnsi="Bodoni MT" w:eastAsia="等线" w:cs="Bodoni MT"/>
          <w:b w:val="0"/>
          <w:bCs w:val="0"/>
          <w:color w:val="auto"/>
          <w:kern w:val="0"/>
          <w:sz w:val="22"/>
          <w:szCs w:val="22"/>
          <w:lang w:val="en-US" w:eastAsia="zh-CN" w:bidi="ar"/>
        </w:rPr>
        <w:t xml:space="preserve">. </w:t>
      </w:r>
      <w:r>
        <w:rPr>
          <w:rFonts w:hint="default" w:ascii="Bodoni MT" w:hAnsi="Bodoni MT" w:eastAsia="等线" w:cs="Bodoni MT"/>
          <w:b w:val="0"/>
          <w:bCs w:val="0"/>
          <w:color w:val="auto"/>
          <w:kern w:val="0"/>
          <w:sz w:val="22"/>
          <w:szCs w:val="22"/>
          <w:lang w:val="en-US" w:eastAsia="zh-CN" w:bidi="ar"/>
        </w:rPr>
        <w:br w:type="textWrapping"/>
      </w:r>
      <w:r>
        <w:rPr>
          <w:rFonts w:hint="default" w:ascii="Calibri" w:hAnsi="Calibri" w:eastAsia="等线" w:cs="Bodoni MT"/>
          <w:color w:val="auto"/>
          <w:kern w:val="0"/>
          <w:sz w:val="22"/>
          <w:szCs w:val="22"/>
          <w:lang w:val="en-US" w:eastAsia="zh-CN" w:bidi="ar"/>
        </w:rPr>
        <w:drawing>
          <wp:inline distT="0" distB="0" distL="114300" distR="114300">
            <wp:extent cx="5267325" cy="152400"/>
            <wp:effectExtent l="0" t="0" r="3175"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67325" cy="152400"/>
                    </a:xfrm>
                    <a:prstGeom prst="rect">
                      <a:avLst/>
                    </a:prstGeom>
                    <a:noFill/>
                    <a:ln w="9525">
                      <a:noFill/>
                    </a:ln>
                  </pic:spPr>
                </pic:pic>
              </a:graphicData>
            </a:graphic>
          </wp:inline>
        </w:drawing>
      </w:r>
    </w:p>
    <w:p w14:paraId="44B70F7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 xml:space="preserve">The </w:t>
      </w:r>
      <w:r>
        <w:rPr>
          <w:rFonts w:hint="default" w:ascii="Bodoni MT" w:hAnsi="Bodoni MT" w:eastAsia="等线" w:cs="Bodoni MT"/>
          <w:b/>
          <w:bCs/>
          <w:color w:val="C00000"/>
          <w:kern w:val="0"/>
          <w:sz w:val="22"/>
          <w:szCs w:val="22"/>
          <w:lang w:val="en-US" w:eastAsia="zh-CN" w:bidi="ar"/>
        </w:rPr>
        <w:t>Servlet container (Tomcat)</w:t>
      </w:r>
      <w:r>
        <w:rPr>
          <w:rFonts w:hint="default" w:ascii="Bodoni MT" w:hAnsi="Bodoni MT" w:eastAsia="等线" w:cs="Bodoni MT"/>
          <w:b w:val="0"/>
          <w:bCs w:val="0"/>
          <w:color w:val="auto"/>
          <w:kern w:val="0"/>
          <w:sz w:val="22"/>
          <w:szCs w:val="22"/>
          <w:lang w:val="en-US" w:eastAsia="zh-CN" w:bidi="ar"/>
        </w:rPr>
        <w:t xml:space="preserve"> creates an </w:t>
      </w:r>
      <w:r>
        <w:rPr>
          <w:rFonts w:hint="default" w:ascii="Bodoni MT" w:hAnsi="Bodoni MT" w:eastAsia="等线" w:cs="Bodoni MT"/>
          <w:b/>
          <w:bCs/>
          <w:i/>
          <w:iCs/>
          <w:color w:val="auto"/>
          <w:kern w:val="0"/>
          <w:sz w:val="22"/>
          <w:szCs w:val="22"/>
          <w:lang w:val="en-US" w:eastAsia="zh-CN" w:bidi="ar"/>
        </w:rPr>
        <w:t>AsyncContext</w:t>
      </w:r>
      <w:r>
        <w:rPr>
          <w:rFonts w:hint="default" w:ascii="Bodoni MT" w:hAnsi="Bodoni MT" w:eastAsia="等线" w:cs="Bodoni MT"/>
          <w:b w:val="0"/>
          <w:bCs w:val="0"/>
          <w:color w:val="auto"/>
          <w:kern w:val="0"/>
          <w:sz w:val="22"/>
          <w:szCs w:val="22"/>
          <w:lang w:val="en-US" w:eastAsia="zh-CN" w:bidi="ar"/>
        </w:rPr>
        <w:t xml:space="preserve">, keeps the </w:t>
      </w:r>
      <w:r>
        <w:rPr>
          <w:rFonts w:hint="default" w:ascii="Bodoni MT" w:hAnsi="Bodoni MT" w:eastAsia="等线" w:cs="Bodoni MT"/>
          <w:b/>
          <w:bCs/>
          <w:color w:val="auto"/>
          <w:kern w:val="0"/>
          <w:sz w:val="22"/>
          <w:szCs w:val="22"/>
          <w:lang w:val="en-US" w:eastAsia="zh-CN" w:bidi="ar"/>
        </w:rPr>
        <w:t xml:space="preserve">Socket </w:t>
      </w:r>
      <w:r>
        <w:rPr>
          <w:rFonts w:hint="default" w:ascii="Bodoni MT" w:hAnsi="Bodoni MT" w:eastAsia="等线" w:cs="Bodoni MT"/>
          <w:b w:val="0"/>
          <w:bCs w:val="0"/>
          <w:color w:val="auto"/>
          <w:kern w:val="0"/>
          <w:sz w:val="22"/>
          <w:szCs w:val="22"/>
          <w:lang w:val="en-US" w:eastAsia="zh-CN" w:bidi="ar"/>
        </w:rPr>
        <w:t xml:space="preserve">inside it, and </w:t>
      </w:r>
      <w:r>
        <w:rPr>
          <w:rFonts w:hint="default" w:ascii="Bodoni MT" w:hAnsi="Bodoni MT" w:eastAsia="等线" w:cs="Bodoni MT"/>
          <w:b w:val="0"/>
          <w:bCs w:val="0"/>
          <w:color w:val="auto"/>
          <w:kern w:val="0"/>
          <w:sz w:val="22"/>
          <w:szCs w:val="22"/>
          <w:shd w:val="clear" w:fill="D9D9D9"/>
          <w:lang w:val="en-US" w:eastAsia="zh-CN" w:bidi="ar"/>
        </w:rPr>
        <w:t>releases the request thread</w:t>
      </w:r>
      <w:r>
        <w:rPr>
          <w:rFonts w:hint="default" w:ascii="Bodoni MT" w:hAnsi="Bodoni MT" w:eastAsia="等线" w:cs="Bodoni MT"/>
          <w:b w:val="0"/>
          <w:bCs w:val="0"/>
          <w:i w:val="0"/>
          <w:iCs w:val="0"/>
          <w:color w:val="auto"/>
          <w:kern w:val="0"/>
          <w:sz w:val="22"/>
          <w:szCs w:val="22"/>
          <w:lang w:val="en-US" w:eastAsia="zh-CN" w:bidi="ar"/>
        </w:rPr>
        <w:t>.</w:t>
      </w:r>
    </w:p>
    <w:p w14:paraId="2D51BBB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When the servlet produces streaming data:</w:t>
      </w:r>
    </w:p>
    <w:p w14:paraId="1A95CBD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Servlet container (Tomcat) temporarily borrows an available thread</w:t>
      </w:r>
    </w:p>
    <w:p w14:paraId="2F0B9DD0">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Uses that thread to write the data to the Socket</w:t>
      </w:r>
    </w:p>
    <w:p w14:paraId="79C5805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Then releases the thread back to the pool</w:t>
      </w:r>
    </w:p>
    <w:p w14:paraId="53AE50E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This process repeats for each streamed chunk until:</w:t>
      </w:r>
    </w:p>
    <w:p w14:paraId="4AC4676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stream completes, or</w:t>
      </w:r>
    </w:p>
    <w:p w14:paraId="7106B3D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client disconnects</w:t>
      </w:r>
    </w:p>
    <w:p w14:paraId="2B41EA1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After the streaming is done, </w:t>
      </w:r>
    </w:p>
    <w:p w14:paraId="3EAD2E2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w:t>
      </w:r>
      <w:r>
        <w:rPr>
          <w:rFonts w:hint="default" w:ascii="Bodoni MT" w:hAnsi="Bodoni MT" w:eastAsia="等线" w:cs="Bodoni MT"/>
          <w:b/>
          <w:bCs/>
          <w:color w:val="auto"/>
          <w:kern w:val="0"/>
          <w:sz w:val="22"/>
          <w:szCs w:val="22"/>
          <w:lang w:val="en-US" w:eastAsia="zh-CN" w:bidi="ar"/>
        </w:rPr>
        <w:t>Socket</w:t>
      </w:r>
      <w:r>
        <w:rPr>
          <w:rFonts w:hint="default" w:ascii="Bodoni MT" w:hAnsi="Bodoni MT" w:eastAsia="等线" w:cs="Bodoni MT"/>
          <w:b w:val="0"/>
          <w:bCs w:val="0"/>
          <w:color w:val="auto"/>
          <w:kern w:val="0"/>
          <w:sz w:val="22"/>
          <w:szCs w:val="22"/>
          <w:lang w:val="en-US" w:eastAsia="zh-CN" w:bidi="ar"/>
        </w:rPr>
        <w:t xml:space="preserve"> is closed and the AsyncContext is removed/discarded.</w:t>
      </w:r>
    </w:p>
    <w:p w14:paraId="6CABE9D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All references to request, response, socket are released.</w:t>
      </w:r>
    </w:p>
    <w:p w14:paraId="20123D8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kern w:val="0"/>
          <w:sz w:val="22"/>
          <w:szCs w:val="22"/>
          <w:shd w:val="clear" w:fill="D9D9D9"/>
          <w:lang w:val="en-US" w:eastAsia="zh-CN" w:bidi="ar"/>
        </w:rPr>
        <w:t>Tomcat does not keep a fixed thread for the connection — it only borrows threads when there is data to write</w:t>
      </w:r>
      <w:r>
        <w:rPr>
          <w:rFonts w:hint="default" w:ascii="Bodoni MT" w:hAnsi="Bodoni MT" w:eastAsia="等线" w:cs="Bodoni MT"/>
          <w:color w:val="auto"/>
          <w:kern w:val="0"/>
          <w:sz w:val="22"/>
          <w:szCs w:val="22"/>
          <w:lang w:val="en-US" w:eastAsia="zh-CN" w:bidi="ar"/>
        </w:rPr>
        <w:t>.</w:t>
      </w:r>
    </w:p>
    <w:p w14:paraId="404891F4">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So, in simple terms:</w:t>
      </w:r>
    </w:p>
    <w:p w14:paraId="5AAEAC6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auto"/>
          <w:kern w:val="0"/>
          <w:sz w:val="22"/>
          <w:szCs w:val="22"/>
          <w:lang w:val="en-US" w:eastAsia="zh-CN" w:bidi="ar"/>
        </w:rPr>
        <w:t>Flux</w:t>
      </w:r>
      <w:r>
        <w:rPr>
          <w:rFonts w:hint="default" w:ascii="Bodoni MT" w:hAnsi="Bodoni MT" w:eastAsia="等线" w:cs="Bodoni MT"/>
          <w:b w:val="0"/>
          <w:bCs w:val="0"/>
          <w:color w:val="auto"/>
          <w:kern w:val="0"/>
          <w:sz w:val="22"/>
          <w:szCs w:val="22"/>
          <w:lang w:val="en-US" w:eastAsia="zh-CN" w:bidi="ar"/>
        </w:rPr>
        <w:t xml:space="preserve"> or </w:t>
      </w:r>
      <w:r>
        <w:rPr>
          <w:rFonts w:hint="default" w:ascii="Bodoni MT" w:hAnsi="Bodoni MT" w:eastAsia="等线" w:cs="Bodoni MT"/>
          <w:b/>
          <w:bCs/>
          <w:color w:val="auto"/>
          <w:kern w:val="0"/>
          <w:sz w:val="22"/>
          <w:szCs w:val="22"/>
          <w:lang w:val="en-US" w:eastAsia="zh-CN" w:bidi="ar"/>
        </w:rPr>
        <w:t>Mono</w:t>
      </w:r>
      <w:r>
        <w:rPr>
          <w:rFonts w:hint="default" w:ascii="Bodoni MT" w:hAnsi="Bodoni MT" w:eastAsia="等线" w:cs="Bodoni MT"/>
          <w:b w:val="0"/>
          <w:bCs w:val="0"/>
          <w:color w:val="auto"/>
          <w:kern w:val="0"/>
          <w:sz w:val="22"/>
          <w:szCs w:val="22"/>
          <w:lang w:val="en-US" w:eastAsia="zh-CN" w:bidi="ar"/>
        </w:rPr>
        <w:t xml:space="preserve"> are not asynchronous by default. They are just </w:t>
      </w:r>
      <w:r>
        <w:rPr>
          <w:rFonts w:hint="default" w:ascii="Bodoni MT" w:hAnsi="Bodoni MT" w:eastAsia="等线" w:cs="Bodoni MT"/>
          <w:b w:val="0"/>
          <w:bCs w:val="0"/>
          <w:i/>
          <w:iCs/>
          <w:color w:val="auto"/>
          <w:kern w:val="0"/>
          <w:sz w:val="22"/>
          <w:szCs w:val="22"/>
          <w:lang w:val="en-US" w:eastAsia="zh-CN" w:bidi="ar"/>
        </w:rPr>
        <w:t>reactive</w:t>
      </w:r>
      <w:r>
        <w:rPr>
          <w:rFonts w:hint="default" w:ascii="Bodoni MT" w:hAnsi="Bodoni MT" w:eastAsia="等线" w:cs="Bodoni MT"/>
          <w:b w:val="0"/>
          <w:bCs w:val="0"/>
          <w:i w:val="0"/>
          <w:iCs w:val="0"/>
          <w:color w:val="auto"/>
          <w:kern w:val="0"/>
          <w:sz w:val="22"/>
          <w:szCs w:val="22"/>
          <w:lang w:val="en-US" w:eastAsia="zh-CN" w:bidi="ar"/>
        </w:rPr>
        <w:t xml:space="preserve"> data types.</w:t>
      </w:r>
    </w:p>
    <w:p w14:paraId="70E0600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 xml:space="preserve">When Flux is used as a </w:t>
      </w:r>
      <w:r>
        <w:rPr>
          <w:rFonts w:hint="default" w:ascii="Bodoni MT" w:hAnsi="Bodoni MT" w:eastAsia="等线" w:cs="Bodoni MT"/>
          <w:b/>
          <w:bCs/>
          <w:i/>
          <w:iCs/>
          <w:color w:val="auto"/>
          <w:kern w:val="0"/>
          <w:sz w:val="22"/>
          <w:szCs w:val="22"/>
          <w:lang w:val="en-US" w:eastAsia="zh-CN" w:bidi="ar"/>
        </w:rPr>
        <w:t>streaming HTTP response</w:t>
      </w:r>
      <w:r>
        <w:rPr>
          <w:rFonts w:hint="default" w:ascii="Bodoni MT" w:hAnsi="Bodoni MT" w:eastAsia="等线" w:cs="Bodoni MT"/>
          <w:b w:val="0"/>
          <w:bCs w:val="0"/>
          <w:color w:val="auto"/>
          <w:kern w:val="0"/>
          <w:sz w:val="22"/>
          <w:szCs w:val="22"/>
          <w:lang w:val="en-US" w:eastAsia="zh-CN" w:bidi="ar"/>
        </w:rPr>
        <w:t xml:space="preserve"> (e.g. </w:t>
      </w:r>
      <w:r>
        <w:rPr>
          <w:rFonts w:hint="default" w:ascii="Bodoni MT" w:hAnsi="Bodoni MT" w:eastAsia="等线" w:cs="Bodoni MT"/>
          <w:b/>
          <w:bCs/>
          <w:color w:val="auto"/>
          <w:kern w:val="0"/>
          <w:sz w:val="22"/>
          <w:szCs w:val="22"/>
          <w:lang w:val="en-US" w:eastAsia="zh-CN" w:bidi="ar"/>
        </w:rPr>
        <w:t>text/event-stream</w:t>
      </w:r>
      <w:r>
        <w:rPr>
          <w:rFonts w:hint="default" w:ascii="Bodoni MT" w:hAnsi="Bodoni MT" w:eastAsia="等线" w:cs="Bodoni MT"/>
          <w:b w:val="0"/>
          <w:bCs w:val="0"/>
          <w:color w:val="auto"/>
          <w:kern w:val="0"/>
          <w:sz w:val="22"/>
          <w:szCs w:val="22"/>
          <w:lang w:val="en-US" w:eastAsia="zh-CN" w:bidi="ar"/>
        </w:rPr>
        <w:t xml:space="preserve">), Spring switches to </w:t>
      </w:r>
      <w:r>
        <w:rPr>
          <w:rFonts w:hint="default" w:ascii="Bodoni MT" w:hAnsi="Bodoni MT" w:eastAsia="等线" w:cs="Bodoni MT"/>
          <w:b/>
          <w:bCs/>
          <w:color w:val="auto"/>
          <w:kern w:val="0"/>
          <w:sz w:val="22"/>
          <w:szCs w:val="22"/>
          <w:lang w:val="en-US" w:eastAsia="zh-CN" w:bidi="ar"/>
        </w:rPr>
        <w:t>Servlet async mode</w:t>
      </w:r>
      <w:r>
        <w:rPr>
          <w:rFonts w:hint="default" w:ascii="Bodoni MT" w:hAnsi="Bodoni MT" w:eastAsia="等线" w:cs="Bodoni MT"/>
          <w:b w:val="0"/>
          <w:bCs w:val="0"/>
          <w:color w:val="auto"/>
          <w:kern w:val="0"/>
          <w:sz w:val="22"/>
          <w:szCs w:val="22"/>
          <w:lang w:val="en-US" w:eastAsia="zh-CN" w:bidi="ar"/>
        </w:rPr>
        <w:t xml:space="preserve">, which allows Tomcat to </w:t>
      </w:r>
      <w:r>
        <w:rPr>
          <w:rFonts w:hint="default" w:ascii="Bodoni MT" w:hAnsi="Bodoni MT" w:eastAsia="等线" w:cs="Bodoni MT"/>
          <w:b w:val="0"/>
          <w:bCs w:val="0"/>
          <w:i/>
          <w:iCs/>
          <w:color w:val="auto"/>
          <w:kern w:val="0"/>
          <w:sz w:val="22"/>
          <w:szCs w:val="22"/>
          <w:lang w:val="en-US" w:eastAsia="zh-CN" w:bidi="ar"/>
        </w:rPr>
        <w:t>release the initial request thread</w:t>
      </w:r>
      <w:r>
        <w:rPr>
          <w:rFonts w:hint="default" w:ascii="Bodoni MT" w:hAnsi="Bodoni MT" w:eastAsia="等线" w:cs="Bodoni MT"/>
          <w:b w:val="0"/>
          <w:bCs w:val="0"/>
          <w:color w:val="auto"/>
          <w:kern w:val="0"/>
          <w:sz w:val="22"/>
          <w:szCs w:val="22"/>
          <w:lang w:val="en-US" w:eastAsia="zh-CN" w:bidi="ar"/>
        </w:rPr>
        <w:t xml:space="preserve"> and </w:t>
      </w:r>
      <w:r>
        <w:rPr>
          <w:rFonts w:hint="default" w:ascii="Bodoni MT" w:hAnsi="Bodoni MT" w:eastAsia="等线" w:cs="Bodoni MT"/>
          <w:b w:val="0"/>
          <w:bCs w:val="0"/>
          <w:i/>
          <w:iCs/>
          <w:color w:val="auto"/>
          <w:kern w:val="0"/>
          <w:sz w:val="22"/>
          <w:szCs w:val="22"/>
          <w:lang w:val="en-US" w:eastAsia="zh-CN" w:bidi="ar"/>
        </w:rPr>
        <w:t>borrow threads later</w:t>
      </w:r>
      <w:r>
        <w:rPr>
          <w:rFonts w:hint="default" w:ascii="Bodoni MT" w:hAnsi="Bodoni MT" w:eastAsia="等线" w:cs="Bodoni MT"/>
          <w:b w:val="0"/>
          <w:bCs w:val="0"/>
          <w:color w:val="auto"/>
          <w:kern w:val="0"/>
          <w:sz w:val="22"/>
          <w:szCs w:val="22"/>
          <w:lang w:val="en-US" w:eastAsia="zh-CN" w:bidi="ar"/>
        </w:rPr>
        <w:t xml:space="preserve"> when it needs to write streaming data to the response</w:t>
      </w:r>
      <w:r>
        <w:rPr>
          <w:rFonts w:hint="default" w:ascii="Bodoni MT" w:hAnsi="Bodoni MT" w:eastAsia="等线" w:cs="Bodoni MT"/>
          <w:b w:val="0"/>
          <w:bCs w:val="0"/>
          <w:i w:val="0"/>
          <w:iCs w:val="0"/>
          <w:color w:val="auto"/>
          <w:kern w:val="0"/>
          <w:sz w:val="22"/>
          <w:szCs w:val="22"/>
          <w:lang w:val="en-US" w:eastAsia="zh-CN" w:bidi="ar"/>
        </w:rPr>
        <w:t>.</w:t>
      </w:r>
    </w:p>
    <w:p w14:paraId="6050D7F9">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This is NOT multithreading in the concurrent sense, because:</w:t>
      </w:r>
    </w:p>
    <w:p w14:paraId="3159486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Multithreading usually means multiple threads executing at the same time.</w:t>
      </w:r>
    </w:p>
    <w:p w14:paraId="69BD904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Here, threads are released and reused over time, not running concurrently for the same request.</w:t>
      </w:r>
    </w:p>
    <w:p w14:paraId="0E4325F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execution is sequential, even though:</w:t>
      </w:r>
    </w:p>
    <w:p w14:paraId="1B23754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Multiple threads may be involved at different times</w:t>
      </w:r>
    </w:p>
    <w:p w14:paraId="14737B6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For a given HTTP stream, only one thread writes to the connection at a time.</w:t>
      </w:r>
    </w:p>
    <w:p w14:paraId="04401237">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My blog link: </w:t>
      </w:r>
      <w:r>
        <w:rPr>
          <w:rFonts w:hint="default" w:ascii="Calibri" w:hAnsi="Calibri" w:eastAsia="等线" w:cs="Bodoni MT"/>
          <w:color w:val="auto"/>
          <w:kern w:val="0"/>
          <w:sz w:val="22"/>
          <w:szCs w:val="22"/>
          <w:lang w:val="en-US" w:eastAsia="zh-CN" w:bidi="ar"/>
        </w:rPr>
        <w:fldChar w:fldCharType="begin"/>
      </w:r>
      <w:r>
        <w:rPr>
          <w:rFonts w:hint="default" w:ascii="Calibri" w:hAnsi="Calibri" w:eastAsia="等线" w:cs="Bodoni MT"/>
          <w:color w:val="auto"/>
          <w:kern w:val="0"/>
          <w:sz w:val="22"/>
          <w:szCs w:val="22"/>
          <w:lang w:val="en-US" w:eastAsia="zh-CN" w:bidi="ar"/>
        </w:rPr>
        <w:instrText xml:space="preserve"> HYPERLINK "https://www.linkedin.com/posts/alok-ranjan-joshi_how-thread-works-how-it-is-being-used-by-activity-7425938689022758912-PNqp?utm_source=share&amp;utm_medium=member_desktop&amp;rcm=ACoAADPayKEByc9rqeYu3gfrWHdHZan_v0c2e9s" </w:instrText>
      </w:r>
      <w:r>
        <w:rPr>
          <w:rFonts w:hint="default" w:ascii="Calibri" w:hAnsi="Calibri" w:eastAsia="等线" w:cs="Bodoni MT"/>
          <w:color w:val="auto"/>
          <w:kern w:val="0"/>
          <w:sz w:val="22"/>
          <w:szCs w:val="22"/>
          <w:lang w:val="en-US" w:eastAsia="zh-CN" w:bidi="ar"/>
        </w:rPr>
        <w:fldChar w:fldCharType="separate"/>
      </w:r>
      <w:r>
        <w:rPr>
          <w:rStyle w:val="51"/>
          <w:rFonts w:hint="default" w:ascii="Bodoni MT" w:hAnsi="Bodoni MT" w:eastAsia="等线" w:cs="Bodoni MT"/>
          <w:color w:val="0000FF"/>
          <w:sz w:val="22"/>
          <w:szCs w:val="22"/>
          <w:u w:val="single"/>
        </w:rPr>
        <w:t>Medium Blog Link</w:t>
      </w:r>
      <w:r>
        <w:rPr>
          <w:rFonts w:hint="default" w:ascii="Calibri" w:hAnsi="Calibri" w:eastAsia="等线" w:cs="Bodoni MT"/>
          <w:color w:val="auto"/>
          <w:kern w:val="0"/>
          <w:sz w:val="22"/>
          <w:szCs w:val="22"/>
          <w:lang w:val="en-US" w:eastAsia="zh-CN" w:bidi="ar"/>
        </w:rPr>
        <w:fldChar w:fldCharType="end"/>
      </w:r>
    </w:p>
    <w:p w14:paraId="2CCDD542">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When </w:t>
      </w:r>
      <w:r>
        <w:rPr>
          <w:rFonts w:hint="default" w:ascii="Bodoni MT" w:hAnsi="Bodoni MT" w:eastAsia="等线" w:cs="Bodoni MT"/>
          <w:b/>
          <w:bCs/>
          <w:color w:val="auto"/>
          <w:kern w:val="0"/>
          <w:sz w:val="22"/>
          <w:szCs w:val="22"/>
          <w:lang w:val="en-US" w:eastAsia="zh-CN" w:bidi="ar"/>
        </w:rPr>
        <w:t>DispatcherType.ASYNC</w:t>
      </w:r>
      <w:r>
        <w:rPr>
          <w:rFonts w:hint="default" w:ascii="Bodoni MT" w:hAnsi="Bodoni MT" w:eastAsia="等线" w:cs="Bodoni MT"/>
          <w:b w:val="0"/>
          <w:bCs w:val="0"/>
          <w:color w:val="auto"/>
          <w:kern w:val="0"/>
          <w:sz w:val="22"/>
          <w:szCs w:val="22"/>
          <w:lang w:val="en-US" w:eastAsia="zh-CN" w:bidi="ar"/>
        </w:rPr>
        <w:t xml:space="preserve"> is set?</w:t>
      </w:r>
    </w:p>
    <w:p w14:paraId="004598C1">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US" w:eastAsia="zh-CN" w:bidi="ar"/>
        </w:rPr>
        <w:t xml:space="preserve">When request has been put to </w:t>
      </w:r>
      <w:r>
        <w:rPr>
          <w:rFonts w:hint="default" w:ascii="Bodoni MT" w:hAnsi="Bodoni MT" w:eastAsia="等线" w:cs="Bodoni MT"/>
          <w:b/>
          <w:bCs/>
          <w:color w:val="auto"/>
          <w:kern w:val="0"/>
          <w:sz w:val="22"/>
          <w:szCs w:val="22"/>
          <w:lang w:val="en-US" w:eastAsia="zh-CN" w:bidi="ar"/>
        </w:rPr>
        <w:t>Servlet Async Mode</w:t>
      </w:r>
      <w:r>
        <w:rPr>
          <w:rFonts w:hint="default" w:ascii="Bodoni MT" w:hAnsi="Bodoni MT" w:eastAsia="等线" w:cs="Bodoni MT"/>
          <w:b w:val="0"/>
          <w:bCs w:val="0"/>
          <w:color w:val="auto"/>
          <w:kern w:val="0"/>
          <w:sz w:val="22"/>
          <w:szCs w:val="22"/>
          <w:lang w:val="en-US" w:eastAsia="zh-CN" w:bidi="ar"/>
        </w:rPr>
        <w:t>.</w:t>
      </w:r>
      <w:r>
        <w:rPr>
          <w:rFonts w:hint="default" w:ascii="Bodoni MT" w:hAnsi="Bodoni MT" w:eastAsia="等线" w:cs="Bodoni MT"/>
          <w:b w:val="0"/>
          <w:bCs w:val="0"/>
          <w:color w:val="auto"/>
          <w:kern w:val="0"/>
          <w:sz w:val="22"/>
          <w:szCs w:val="22"/>
          <w:lang w:val="en-US" w:eastAsia="zh-CN" w:bidi="ar"/>
        </w:rPr>
        <w:br w:type="textWrapping"/>
      </w:r>
      <w:r>
        <w:rPr>
          <w:rFonts w:hint="default" w:ascii="Calibri" w:hAnsi="Calibri" w:eastAsia="等线" w:cs="Bodoni MT"/>
          <w:color w:val="auto"/>
          <w:kern w:val="0"/>
          <w:sz w:val="22"/>
          <w:szCs w:val="22"/>
          <w:lang w:val="en-US" w:eastAsia="zh-CN" w:bidi="ar"/>
        </w:rPr>
        <w:drawing>
          <wp:inline distT="0" distB="0" distL="114300" distR="114300">
            <wp:extent cx="1724025" cy="219075"/>
            <wp:effectExtent l="0" t="0" r="3175" b="952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1724025" cy="219075"/>
                    </a:xfrm>
                    <a:prstGeom prst="rect">
                      <a:avLst/>
                    </a:prstGeom>
                    <a:noFill/>
                    <a:ln w="9525">
                      <a:noFill/>
                    </a:ln>
                  </pic:spPr>
                </pic:pic>
              </a:graphicData>
            </a:graphic>
          </wp:inline>
        </w:drawing>
      </w:r>
    </w:p>
    <w:p w14:paraId="5370DEA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original thread has returned (after sending first chunk).</w:t>
      </w:r>
    </w:p>
    <w:p w14:paraId="11822A9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kern w:val="0"/>
          <w:sz w:val="22"/>
          <w:szCs w:val="22"/>
          <w:lang w:val="en-US" w:eastAsia="zh-CN" w:bidi="ar"/>
        </w:rPr>
        <w:t>The container later re-dispatch the request to continue processing</w:t>
      </w:r>
      <w:r>
        <w:rPr>
          <w:rFonts w:hint="default" w:ascii="Bodoni MT" w:hAnsi="Bodoni MT" w:eastAsia="等线" w:cs="Bodoni MT"/>
          <w:color w:val="auto"/>
          <w:kern w:val="0"/>
          <w:sz w:val="22"/>
          <w:szCs w:val="22"/>
          <w:lang w:val="en-US" w:eastAsia="zh-CN" w:bidi="ar"/>
        </w:rPr>
        <w:t>.</w:t>
      </w:r>
    </w:p>
    <w:p w14:paraId="6441CDF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60FBDDB3">
      <w:pPr>
        <w:keepNext w:val="0"/>
        <w:keepLines w:val="0"/>
        <w:widowControl/>
        <w:suppressLineNumbers w:val="0"/>
        <w:spacing w:before="0" w:beforeAutospacing="0" w:after="0" w:afterAutospacing="0"/>
        <w:ind w:left="0" w:right="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br w:type="page"/>
      </w:r>
    </w:p>
    <w:p w14:paraId="585F96AD">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Re-Dispatching of request</w:t>
      </w:r>
    </w:p>
    <w:p w14:paraId="289447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First request comes from the client; Tomcat receives it and delegates it to Spring.</w:t>
      </w:r>
    </w:p>
    <w:p w14:paraId="5B7CE12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Spring checks whether the response is a streaming type (for example</w:t>
      </w:r>
      <w:r>
        <w:rPr>
          <w:rFonts w:hint="default" w:ascii="Bodoni MT" w:hAnsi="Bodoni MT" w:eastAsia="等线" w:cs="Bodoni MT"/>
          <w:i/>
          <w:iCs/>
          <w:color w:val="auto"/>
          <w:kern w:val="0"/>
          <w:sz w:val="22"/>
          <w:szCs w:val="22"/>
          <w:lang w:val="en-US" w:eastAsia="zh-CN" w:bidi="ar"/>
        </w:rPr>
        <w:t xml:space="preserve"> text/event-stream</w:t>
      </w:r>
      <w:r>
        <w:rPr>
          <w:rFonts w:hint="default" w:ascii="Bodoni MT" w:hAnsi="Bodoni MT" w:eastAsia="等线" w:cs="Bodoni MT"/>
          <w:color w:val="auto"/>
          <w:kern w:val="0"/>
          <w:sz w:val="22"/>
          <w:szCs w:val="22"/>
          <w:lang w:val="en-US" w:eastAsia="zh-CN" w:bidi="ar"/>
        </w:rPr>
        <w:t>).</w:t>
      </w:r>
      <w:r>
        <w:rPr>
          <w:rFonts w:hint="default" w:ascii="Bodoni MT" w:hAnsi="Bodoni MT" w:eastAsia="等线" w:cs="Bodoni MT"/>
          <w:color w:val="auto"/>
          <w:kern w:val="0"/>
          <w:sz w:val="22"/>
          <w:szCs w:val="22"/>
          <w:lang w:val="en-US" w:eastAsia="zh-CN" w:bidi="ar"/>
        </w:rPr>
        <w:br w:type="textWrapping"/>
      </w:r>
      <w:r>
        <w:rPr>
          <w:rFonts w:hint="default" w:ascii="Bodoni MT" w:hAnsi="Bodoni MT" w:eastAsia="等线" w:cs="Bodoni MT"/>
          <w:color w:val="auto"/>
          <w:kern w:val="0"/>
          <w:sz w:val="22"/>
          <w:szCs w:val="22"/>
          <w:lang w:val="en-US" w:eastAsia="zh-CN" w:bidi="ar"/>
        </w:rPr>
        <w:t xml:space="preserve">If yes, Spring calls </w:t>
      </w:r>
      <w:r>
        <w:rPr>
          <w:rFonts w:hint="default" w:ascii="Bodoni MT" w:hAnsi="Bodoni MT" w:eastAsia="等线" w:cs="Bodoni MT"/>
          <w:i/>
          <w:iCs/>
          <w:color w:val="auto"/>
          <w:kern w:val="0"/>
          <w:sz w:val="22"/>
          <w:szCs w:val="22"/>
          <w:lang w:val="en-US" w:eastAsia="zh-CN" w:bidi="ar"/>
        </w:rPr>
        <w:t>request.startAsync()</w:t>
      </w:r>
      <w:r>
        <w:rPr>
          <w:rFonts w:hint="default" w:ascii="Bodoni MT" w:hAnsi="Bodoni MT" w:eastAsia="等线" w:cs="Bodoni MT"/>
          <w:i w:val="0"/>
          <w:iCs w:val="0"/>
          <w:color w:val="auto"/>
          <w:kern w:val="0"/>
          <w:sz w:val="22"/>
          <w:szCs w:val="22"/>
          <w:lang w:val="en-US" w:eastAsia="zh-CN" w:bidi="ar"/>
        </w:rPr>
        <w:t xml:space="preserve"> </w:t>
      </w:r>
    </w:p>
    <w:p w14:paraId="174C122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original Tomcat request thread is released back to the thread pool.</w:t>
      </w:r>
    </w:p>
    <w:p w14:paraId="3768849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Spring subscribes to the </w:t>
      </w:r>
      <w:r>
        <w:rPr>
          <w:rFonts w:hint="default" w:ascii="Bodoni MT" w:hAnsi="Bodoni MT" w:eastAsia="等线" w:cs="Bodoni MT"/>
          <w:b/>
          <w:bCs/>
          <w:color w:val="auto"/>
          <w:kern w:val="0"/>
          <w:sz w:val="22"/>
          <w:szCs w:val="22"/>
          <w:lang w:val="en-US" w:eastAsia="zh-CN" w:bidi="ar"/>
        </w:rPr>
        <w:t>Flux</w:t>
      </w:r>
      <w:r>
        <w:rPr>
          <w:rFonts w:hint="default" w:ascii="Bodoni MT" w:hAnsi="Bodoni MT" w:eastAsia="等线" w:cs="Bodoni MT"/>
          <w:b w:val="0"/>
          <w:bCs w:val="0"/>
          <w:color w:val="auto"/>
          <w:kern w:val="0"/>
          <w:sz w:val="22"/>
          <w:szCs w:val="22"/>
          <w:lang w:val="en-US" w:eastAsia="zh-CN" w:bidi="ar"/>
        </w:rPr>
        <w:t xml:space="preserve"> </w:t>
      </w:r>
    </w:p>
    <w:p w14:paraId="660A73F2">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Whenever a new element (chunk) is emitted by the Flux</w:t>
      </w:r>
    </w:p>
    <w:p w14:paraId="625794EF">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Spring writes the chunk to the </w:t>
      </w:r>
      <w:r>
        <w:rPr>
          <w:rFonts w:hint="default" w:ascii="Bodoni MT" w:hAnsi="Bodoni MT" w:eastAsia="等线" w:cs="Bodoni MT"/>
          <w:b/>
          <w:bCs/>
          <w:color w:val="auto"/>
          <w:kern w:val="0"/>
          <w:sz w:val="22"/>
          <w:szCs w:val="22"/>
          <w:lang w:val="en-US" w:eastAsia="zh-CN" w:bidi="ar"/>
        </w:rPr>
        <w:t>ServletOutputStream</w:t>
      </w:r>
    </w:p>
    <w:p w14:paraId="1720624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Tomcat picks any free </w:t>
      </w:r>
      <w:r>
        <w:rPr>
          <w:rFonts w:hint="default" w:ascii="Bodoni MT" w:hAnsi="Bodoni MT" w:eastAsia="等线" w:cs="Bodoni MT"/>
          <w:i/>
          <w:iCs/>
          <w:color w:val="auto"/>
          <w:kern w:val="0"/>
          <w:sz w:val="22"/>
          <w:szCs w:val="22"/>
          <w:lang w:val="en-US" w:eastAsia="zh-CN" w:bidi="ar"/>
        </w:rPr>
        <w:t>http-nio-*</w:t>
      </w:r>
      <w:r>
        <w:rPr>
          <w:rFonts w:hint="default" w:ascii="Bodoni MT" w:hAnsi="Bodoni MT" w:eastAsia="等线" w:cs="Bodoni MT"/>
          <w:color w:val="auto"/>
          <w:kern w:val="0"/>
          <w:sz w:val="22"/>
          <w:szCs w:val="22"/>
          <w:lang w:val="en-US" w:eastAsia="zh-CN" w:bidi="ar"/>
        </w:rPr>
        <w:t xml:space="preserve"> thread</w:t>
      </w:r>
    </w:p>
    <w:p w14:paraId="61267F09">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chunk is written to the client</w:t>
      </w:r>
    </w:p>
    <w:p w14:paraId="1A8BE3F2">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thread is released again</w:t>
      </w:r>
    </w:p>
    <w:p w14:paraId="2BDC58A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This process continues for every emitted chunk.</w:t>
      </w:r>
    </w:p>
    <w:p w14:paraId="0520B87A">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After the last chunk:</w:t>
      </w:r>
    </w:p>
    <w:p w14:paraId="6E9C82A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If the Flux </w:t>
      </w:r>
      <w:r>
        <w:rPr>
          <w:rFonts w:hint="default" w:ascii="Bodoni MT" w:hAnsi="Bodoni MT" w:eastAsia="等线" w:cs="Bodoni MT"/>
          <w:i/>
          <w:iCs/>
          <w:color w:val="auto"/>
          <w:kern w:val="0"/>
          <w:sz w:val="22"/>
          <w:szCs w:val="22"/>
          <w:lang w:val="en-US" w:eastAsia="zh-CN" w:bidi="ar"/>
        </w:rPr>
        <w:t xml:space="preserve">completes </w:t>
      </w:r>
      <w:r>
        <w:rPr>
          <w:rFonts w:hint="default" w:ascii="Bodoni MT" w:hAnsi="Bodoni MT" w:eastAsia="等线" w:cs="Bodoni MT"/>
          <w:color w:val="auto"/>
          <w:kern w:val="0"/>
          <w:sz w:val="22"/>
          <w:szCs w:val="22"/>
          <w:lang w:val="en-US" w:eastAsia="zh-CN" w:bidi="ar"/>
        </w:rPr>
        <w:t>OR</w:t>
      </w:r>
    </w:p>
    <w:p w14:paraId="5883FD91">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An </w:t>
      </w:r>
      <w:r>
        <w:rPr>
          <w:rFonts w:hint="default" w:ascii="Bodoni MT" w:hAnsi="Bodoni MT" w:eastAsia="等线" w:cs="Bodoni MT"/>
          <w:i/>
          <w:iCs/>
          <w:color w:val="auto"/>
          <w:kern w:val="0"/>
          <w:sz w:val="22"/>
          <w:szCs w:val="22"/>
          <w:lang w:val="en-US" w:eastAsia="zh-CN" w:bidi="ar"/>
        </w:rPr>
        <w:t xml:space="preserve">error </w:t>
      </w:r>
      <w:r>
        <w:rPr>
          <w:rFonts w:hint="default" w:ascii="Bodoni MT" w:hAnsi="Bodoni MT" w:eastAsia="等线" w:cs="Bodoni MT"/>
          <w:color w:val="auto"/>
          <w:kern w:val="0"/>
          <w:sz w:val="22"/>
          <w:szCs w:val="22"/>
          <w:lang w:val="en-US" w:eastAsia="zh-CN" w:bidi="ar"/>
        </w:rPr>
        <w:t>occurs OR</w:t>
      </w:r>
    </w:p>
    <w:p w14:paraId="1F99DAAE">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Async </w:t>
      </w:r>
      <w:r>
        <w:rPr>
          <w:rFonts w:hint="default" w:ascii="Bodoni MT" w:hAnsi="Bodoni MT" w:eastAsia="等线" w:cs="Bodoni MT"/>
          <w:i/>
          <w:iCs/>
          <w:color w:val="auto"/>
          <w:kern w:val="0"/>
          <w:sz w:val="22"/>
          <w:szCs w:val="22"/>
          <w:lang w:val="en-US" w:eastAsia="zh-CN" w:bidi="ar"/>
        </w:rPr>
        <w:t xml:space="preserve">timeout </w:t>
      </w:r>
      <w:r>
        <w:rPr>
          <w:rFonts w:hint="default" w:ascii="Bodoni MT" w:hAnsi="Bodoni MT" w:eastAsia="等线" w:cs="Bodoni MT"/>
          <w:color w:val="auto"/>
          <w:kern w:val="0"/>
          <w:sz w:val="22"/>
          <w:szCs w:val="22"/>
          <w:lang w:val="en-US" w:eastAsia="zh-CN" w:bidi="ar"/>
        </w:rPr>
        <w:t>happens OR</w:t>
      </w:r>
    </w:p>
    <w:p w14:paraId="0B70160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Client </w:t>
      </w:r>
      <w:r>
        <w:rPr>
          <w:rFonts w:hint="default" w:ascii="Bodoni MT" w:hAnsi="Bodoni MT" w:eastAsia="等线" w:cs="Bodoni MT"/>
          <w:i/>
          <w:iCs/>
          <w:color w:val="auto"/>
          <w:kern w:val="0"/>
          <w:sz w:val="22"/>
          <w:szCs w:val="22"/>
          <w:lang w:val="en-US" w:eastAsia="zh-CN" w:bidi="ar"/>
        </w:rPr>
        <w:t xml:space="preserve">closes </w:t>
      </w:r>
      <w:r>
        <w:rPr>
          <w:rFonts w:hint="default" w:ascii="Bodoni MT" w:hAnsi="Bodoni MT" w:eastAsia="等线" w:cs="Bodoni MT"/>
          <w:color w:val="auto"/>
          <w:kern w:val="0"/>
          <w:sz w:val="22"/>
          <w:szCs w:val="22"/>
          <w:lang w:val="en-US" w:eastAsia="zh-CN" w:bidi="ar"/>
        </w:rPr>
        <w:t>the connection</w:t>
      </w:r>
    </w:p>
    <w:p w14:paraId="0A3DD64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The async request must now be formally completed, because it was previously put into async mode using </w:t>
      </w:r>
      <w:r>
        <w:rPr>
          <w:rFonts w:hint="default" w:ascii="Bodoni MT" w:hAnsi="Bodoni MT" w:eastAsia="等线" w:cs="Bodoni MT"/>
          <w:i/>
          <w:iCs/>
          <w:color w:val="auto"/>
          <w:kern w:val="0"/>
          <w:sz w:val="22"/>
          <w:szCs w:val="22"/>
          <w:lang w:val="en-US" w:eastAsia="zh-CN" w:bidi="ar"/>
        </w:rPr>
        <w:t>request.startAsync()</w:t>
      </w:r>
    </w:p>
    <w:p w14:paraId="5FE1FAEF">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Tomcat performs an ASYNC </w:t>
      </w:r>
      <w:r>
        <w:rPr>
          <w:rFonts w:hint="default" w:ascii="Bodoni MT" w:hAnsi="Bodoni MT" w:eastAsia="等线" w:cs="Bodoni MT"/>
          <w:b/>
          <w:bCs/>
          <w:color w:val="auto"/>
          <w:kern w:val="0"/>
          <w:sz w:val="22"/>
          <w:szCs w:val="22"/>
          <w:lang w:val="en-US" w:eastAsia="zh-CN" w:bidi="ar"/>
        </w:rPr>
        <w:t>re-dispatch</w:t>
      </w:r>
      <w:r>
        <w:rPr>
          <w:rFonts w:hint="default" w:ascii="Bodoni MT" w:hAnsi="Bodoni MT" w:eastAsia="等线" w:cs="Bodoni MT"/>
          <w:color w:val="auto"/>
          <w:kern w:val="0"/>
          <w:sz w:val="22"/>
          <w:szCs w:val="22"/>
          <w:lang w:val="en-US" w:eastAsia="zh-CN" w:bidi="ar"/>
        </w:rPr>
        <w:t xml:space="preserve">  </w:t>
      </w:r>
    </w:p>
    <w:p w14:paraId="2820FB0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C00000"/>
          <w:kern w:val="0"/>
          <w:sz w:val="22"/>
          <w:szCs w:val="22"/>
          <w:lang w:val="en-US" w:eastAsia="zh-CN" w:bidi="ar"/>
        </w:rPr>
        <w:t xml:space="preserve">DispatcherType </w:t>
      </w:r>
      <w:r>
        <w:rPr>
          <w:rFonts w:hint="default" w:ascii="Bodoni MT" w:hAnsi="Bodoni MT" w:eastAsia="等线" w:cs="Bodoni MT"/>
          <w:color w:val="C00000"/>
          <w:kern w:val="0"/>
          <w:sz w:val="22"/>
          <w:szCs w:val="22"/>
          <w:lang w:val="en-US" w:eastAsia="zh-CN" w:bidi="ar"/>
        </w:rPr>
        <w:t xml:space="preserve">is set to </w:t>
      </w:r>
      <w:r>
        <w:rPr>
          <w:rFonts w:hint="default" w:ascii="Bodoni MT" w:hAnsi="Bodoni MT" w:eastAsia="等线" w:cs="Bodoni MT"/>
          <w:b/>
          <w:bCs/>
          <w:color w:val="C00000"/>
          <w:kern w:val="0"/>
          <w:sz w:val="22"/>
          <w:szCs w:val="22"/>
          <w:lang w:val="en-US" w:eastAsia="zh-CN" w:bidi="ar"/>
        </w:rPr>
        <w:t>ASYNC</w:t>
      </w:r>
      <w:r>
        <w:rPr>
          <w:rFonts w:hint="default" w:ascii="Bodoni MT" w:hAnsi="Bodoni MT" w:eastAsia="等线" w:cs="Bodoni MT"/>
          <w:b/>
          <w:bCs/>
          <w:color w:val="auto"/>
          <w:kern w:val="0"/>
          <w:sz w:val="22"/>
          <w:szCs w:val="22"/>
          <w:lang w:val="en-US" w:eastAsia="zh-CN" w:bidi="ar"/>
        </w:rPr>
        <w:t xml:space="preserve">   </w:t>
      </w:r>
    </w:p>
    <w:p w14:paraId="738DE61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Filters configured for ASYNC are invoked</w:t>
      </w:r>
    </w:p>
    <w:p w14:paraId="3AEDC7A5">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DispatcherServlet resumes async processing</w:t>
      </w:r>
    </w:p>
    <w:p w14:paraId="008DC2A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C00000"/>
          <w:kern w:val="0"/>
          <w:sz w:val="22"/>
          <w:szCs w:val="22"/>
          <w:shd w:val="clear" w:fill="D9D9D9"/>
          <w:lang w:val="en-US" w:eastAsia="zh-CN" w:bidi="ar"/>
        </w:rPr>
        <w:t>Controller method is NOT called again</w:t>
      </w:r>
      <w:r>
        <w:rPr>
          <w:rFonts w:hint="default" w:ascii="Bodoni MT" w:hAnsi="Bodoni MT" w:eastAsia="等线" w:cs="Bodoni MT"/>
          <w:color w:val="auto"/>
          <w:kern w:val="0"/>
          <w:sz w:val="22"/>
          <w:szCs w:val="22"/>
          <w:lang w:val="en-US" w:eastAsia="zh-CN" w:bidi="ar"/>
        </w:rPr>
        <w:t xml:space="preserve">  </w:t>
      </w:r>
    </w:p>
    <w:p w14:paraId="5BAE8DA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 xml:space="preserve">Spring calls </w:t>
      </w:r>
      <w:r>
        <w:rPr>
          <w:rFonts w:hint="default" w:ascii="Bodoni MT" w:hAnsi="Bodoni MT" w:eastAsia="等线" w:cs="Bodoni MT"/>
          <w:b/>
          <w:bCs/>
          <w:color w:val="auto"/>
          <w:kern w:val="0"/>
          <w:sz w:val="22"/>
          <w:szCs w:val="22"/>
          <w:shd w:val="clear" w:fill="D9D9D9"/>
          <w:lang w:val="en-US" w:eastAsia="zh-CN" w:bidi="ar"/>
        </w:rPr>
        <w:t>AsyncContext.complete()</w:t>
      </w:r>
      <w:r>
        <w:rPr>
          <w:rFonts w:hint="default" w:ascii="Bodoni MT" w:hAnsi="Bodoni MT" w:eastAsia="等线" w:cs="Bodoni MT"/>
          <w:b w:val="0"/>
          <w:bCs w:val="0"/>
          <w:color w:val="auto"/>
          <w:kern w:val="0"/>
          <w:sz w:val="22"/>
          <w:szCs w:val="22"/>
          <w:lang w:val="en-US" w:eastAsia="zh-CN" w:bidi="ar"/>
        </w:rPr>
        <w:t xml:space="preserve">  </w:t>
      </w:r>
    </w:p>
    <w:p w14:paraId="07E1D6EC">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Tomcat:</w:t>
      </w:r>
    </w:p>
    <w:p w14:paraId="2110C766">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Finalizes the response</w:t>
      </w:r>
    </w:p>
    <w:p w14:paraId="5F87A104">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Triggers async listeners (onComplete, onError, onTimeout)</w:t>
      </w:r>
    </w:p>
    <w:p w14:paraId="7DAADB3A">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Cleans up request/response resources</w:t>
      </w:r>
    </w:p>
    <w:p w14:paraId="5E06228B">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Ends the request lifecycle</w:t>
      </w:r>
    </w:p>
    <w:p w14:paraId="01A4036C">
      <w:pPr>
        <w:keepNext w:val="0"/>
        <w:keepLines w:val="0"/>
        <w:widowControl/>
        <w:suppressLineNumbers w:val="0"/>
        <w:spacing w:before="0" w:beforeAutospacing="0" w:after="0" w:afterAutospacing="0"/>
        <w:ind w:left="0" w:right="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br w:type="page"/>
      </w:r>
    </w:p>
    <w:p w14:paraId="3AEB431C">
      <w:pPr>
        <w:keepNext w:val="0"/>
        <w:keepLines w:val="0"/>
        <w:widowControl/>
        <w:numPr>
          <w:ilvl w:val="0"/>
          <w:numId w:val="12"/>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Dispatcher.ASYNC allowance in security filter chain.</w:t>
      </w:r>
    </w:p>
    <w:p w14:paraId="15913B57">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By default, Spring Security authorization rules are applied mainly to REQUEST dispatcher type (here the context is the dispatcher, not the user).</w:t>
      </w:r>
    </w:p>
    <w:p w14:paraId="252217C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permitAll() is configured for a route, that route is allowed for all dispatcher types, including ASYNC.</w:t>
      </w:r>
    </w:p>
    <w:p w14:paraId="2F4664BE">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If a route is protected:</w:t>
      </w:r>
    </w:p>
    <w:p w14:paraId="27B53CFC">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 user is authenticated during the initial REQUEST dispatch</w:t>
      </w:r>
    </w:p>
    <w:p w14:paraId="09E5CF33">
      <w:pPr>
        <w:keepNext w:val="0"/>
        <w:keepLines w:val="0"/>
        <w:widowControl/>
        <w:numPr>
          <w:ilvl w:val="2"/>
          <w:numId w:val="12"/>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Authentication is not performed again during async processing because the SecurityContext already contains the Authentication object for the duration of the request</w:t>
      </w:r>
    </w:p>
    <w:p w14:paraId="3ED829B3">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 case of streaming responses, Spring enters async mode and at the end performs an ASYNC re-dispatch</w:t>
      </w:r>
    </w:p>
    <w:p w14:paraId="792662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This ASYNC re-dispatch targets the same protected route, but by default only REQUEST dispatcher type is permitted, so the ASYNC dispatch may be blocked by authorization rules.</w:t>
      </w:r>
    </w:p>
    <w:p w14:paraId="21AC4376">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Therefore, DispatcherType.ASYNC must be explicitly permitted to allow the async lifecycle to complete successfully</w:t>
      </w:r>
      <w:r>
        <w:rPr>
          <w:rFonts w:hint="default" w:ascii="Bodoni MT" w:hAnsi="Bodoni MT" w:eastAsia="等线" w:cs="Bodoni MT"/>
          <w:b w:val="0"/>
          <w:bCs w:val="0"/>
          <w:color w:val="auto"/>
          <w:kern w:val="0"/>
          <w:sz w:val="22"/>
          <w:szCs w:val="22"/>
          <w:lang w:val="en-US" w:eastAsia="zh-CN" w:bidi="ar"/>
        </w:rPr>
        <w:br w:type="textWrapping"/>
      </w:r>
      <w:r>
        <w:rPr>
          <w:rFonts w:hint="default" w:ascii="Calibri" w:hAnsi="Calibri" w:eastAsia="等线" w:cs="Bodoni MT"/>
          <w:color w:val="auto"/>
          <w:kern w:val="0"/>
          <w:sz w:val="22"/>
          <w:szCs w:val="22"/>
          <w:lang w:val="en-US" w:eastAsia="zh-CN" w:bidi="ar"/>
        </w:rPr>
        <w:drawing>
          <wp:inline distT="0" distB="0" distL="114300" distR="114300">
            <wp:extent cx="5267325" cy="180975"/>
            <wp:effectExtent l="0" t="0" r="3175" b="9525"/>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267325" cy="180975"/>
                    </a:xfrm>
                    <a:prstGeom prst="rect">
                      <a:avLst/>
                    </a:prstGeom>
                    <a:noFill/>
                    <a:ln w="9525">
                      <a:noFill/>
                    </a:ln>
                  </pic:spPr>
                </pic:pic>
              </a:graphicData>
            </a:graphic>
          </wp:inline>
        </w:drawing>
      </w:r>
    </w:p>
    <w:p w14:paraId="7FABDA98">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In simple term:</w:t>
      </w:r>
      <w:r>
        <w:rPr>
          <w:rFonts w:hint="default" w:ascii="Bodoni MT" w:hAnsi="Bodoni MT" w:eastAsia="等线" w:cs="Bodoni MT"/>
          <w:b/>
          <w:bCs/>
          <w:color w:val="auto"/>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 xml:space="preserve">DispatcherType.ASYNC </w:t>
      </w:r>
      <w:r>
        <w:rPr>
          <w:rFonts w:hint="default" w:ascii="Bodoni MT" w:hAnsi="Bodoni MT" w:eastAsia="等线" w:cs="Bodoni MT"/>
          <w:color w:val="C00000"/>
          <w:kern w:val="0"/>
          <w:sz w:val="22"/>
          <w:szCs w:val="22"/>
          <w:lang w:val="en-US" w:eastAsia="zh-CN" w:bidi="ar"/>
        </w:rPr>
        <w:t xml:space="preserve">must be explicitly allowed </w:t>
      </w:r>
      <w:r>
        <w:rPr>
          <w:rFonts w:hint="default" w:ascii="Bodoni MT" w:hAnsi="Bodoni MT" w:eastAsia="等线" w:cs="Bodoni MT"/>
          <w:i/>
          <w:iCs/>
          <w:color w:val="C00000"/>
          <w:kern w:val="0"/>
          <w:sz w:val="22"/>
          <w:szCs w:val="22"/>
          <w:lang w:val="en-US" w:eastAsia="zh-CN" w:bidi="ar"/>
        </w:rPr>
        <w:t>only for protected routes</w:t>
      </w:r>
      <w:r>
        <w:rPr>
          <w:rFonts w:hint="default" w:ascii="Bodoni MT" w:hAnsi="Bodoni MT" w:eastAsia="等线" w:cs="Bodoni MT"/>
          <w:color w:val="C00000"/>
          <w:kern w:val="0"/>
          <w:sz w:val="22"/>
          <w:szCs w:val="22"/>
          <w:lang w:val="en-US" w:eastAsia="zh-CN" w:bidi="ar"/>
        </w:rPr>
        <w:t xml:space="preserve"> using async/streaming, because async re-dispatch is a lifecycle continuation that is otherwise </w:t>
      </w:r>
      <w:r>
        <w:rPr>
          <w:rFonts w:hint="default" w:ascii="Bodoni MT" w:hAnsi="Bodoni MT" w:eastAsia="等线" w:cs="Bodoni MT"/>
          <w:i/>
          <w:iCs/>
          <w:color w:val="C00000"/>
          <w:kern w:val="0"/>
          <w:sz w:val="22"/>
          <w:szCs w:val="22"/>
          <w:lang w:val="en-US" w:eastAsia="zh-CN" w:bidi="ar"/>
        </w:rPr>
        <w:t>blocked by default request-only authorization rules</w:t>
      </w:r>
      <w:r>
        <w:rPr>
          <w:rFonts w:hint="default" w:ascii="Bodoni MT" w:hAnsi="Bodoni MT" w:eastAsia="等线" w:cs="Bodoni MT"/>
          <w:b w:val="0"/>
          <w:bCs w:val="0"/>
          <w:i w:val="0"/>
          <w:iCs w:val="0"/>
          <w:color w:val="C00000"/>
          <w:kern w:val="0"/>
          <w:sz w:val="22"/>
          <w:szCs w:val="22"/>
          <w:lang w:val="en-US" w:eastAsia="zh-CN" w:bidi="ar"/>
        </w:rPr>
        <w:t>.</w:t>
      </w:r>
    </w:p>
    <w:p w14:paraId="3C0DA3C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1F776E"/>
    <w:multiLevelType w:val="multilevel"/>
    <w:tmpl w:val="C71F776E"/>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D5321B10"/>
    <w:multiLevelType w:val="multilevel"/>
    <w:tmpl w:val="D5321B10"/>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94BF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C32C71"/>
    <w:rsid w:val="2C351085"/>
    <w:rsid w:val="36113FC2"/>
    <w:rsid w:val="79494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10"/>
    <w:uiPriority w:val="0"/>
    <w:rPr>
      <w:rFonts w:hint="default" w:ascii="Times New Roman" w:hAnsi="Times New Roman" w:cs="Times New Roman"/>
    </w:rPr>
  </w:style>
  <w:style w:type="character" w:customStyle="1" w:styleId="250">
    <w:name w:val="15"/>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609</Words>
  <Characters>2860</Characters>
  <Lines>1</Lines>
  <Paragraphs>1</Paragraphs>
  <TotalTime>74</TotalTime>
  <ScaleCrop>false</ScaleCrop>
  <LinksUpToDate>false</LinksUpToDate>
  <CharactersWithSpaces>3431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2026-02-06T04:02:00Z</dcterms:created>
  <dc:creator>Alok Ranjan Joshi</dc:creator>
  <cp:lastModifiedBy>Alok Ranjan Joshi</cp:lastModifiedBy>
  <dcterms:modified xsi:type="dcterms:W3CDTF">2026-02-07T17:21:28Z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80BC89491A754DF18C52BDC69E0013D6_11</vt:lpwstr>
  </property>
</Properties>
</file>
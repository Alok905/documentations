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907BC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To add </w:t>
      </w:r>
      <w:r>
        <w:rPr>
          <w:rFonts w:hint="default" w:ascii="Bodoni MT" w:hAnsi="Bodoni MT" w:eastAsia="等线" w:cs="Bodoni MT"/>
          <w:b/>
          <w:bCs/>
          <w:color w:val="auto"/>
          <w:kern w:val="0"/>
          <w:sz w:val="22"/>
          <w:szCs w:val="22"/>
          <w:lang w:val="en-IN" w:eastAsia="zh-CN" w:bidi="ar"/>
        </w:rPr>
        <w:t>dev tools,</w:t>
      </w:r>
      <w:r>
        <w:rPr>
          <w:rFonts w:hint="default" w:ascii="Bodoni MT" w:hAnsi="Bodoni MT" w:eastAsia="等线" w:cs="Bodoni MT"/>
          <w:b w:val="0"/>
          <w:bCs w:val="0"/>
          <w:color w:val="auto"/>
          <w:kern w:val="0"/>
          <w:sz w:val="22"/>
          <w:szCs w:val="22"/>
          <w:lang w:val="en-IN" w:eastAsia="zh-CN" w:bidi="ar"/>
        </w:rPr>
        <w:t xml:space="preserve"> add the following dependency in </w:t>
      </w:r>
      <w:r>
        <w:rPr>
          <w:rFonts w:hint="default" w:ascii="Bodoni MT" w:hAnsi="Bodoni MT" w:eastAsia="等线" w:cs="Bodoni MT"/>
          <w:b w:val="0"/>
          <w:bCs w:val="0"/>
          <w:i/>
          <w:iCs/>
          <w:color w:val="auto"/>
          <w:kern w:val="0"/>
          <w:sz w:val="22"/>
          <w:szCs w:val="22"/>
          <w:lang w:val="en-IN" w:eastAsia="zh-CN" w:bidi="ar"/>
        </w:rPr>
        <w:t>pom.xml</w:t>
      </w:r>
      <w:r>
        <w:rPr>
          <w:rFonts w:hint="default" w:ascii="Bodoni MT" w:hAnsi="Bodoni MT" w:eastAsia="等线" w:cs="Bodoni MT"/>
          <w:b w:val="0"/>
          <w:bCs w:val="0"/>
          <w:i w:val="0"/>
          <w:iCs w:val="0"/>
          <w:color w:val="auto"/>
          <w:kern w:val="0"/>
          <w:sz w:val="22"/>
          <w:szCs w:val="22"/>
          <w:lang w:val="en-IN" w:eastAsia="zh-CN" w:bidi="ar"/>
        </w:rPr>
        <w:t xml:space="preserve"> file.</w:t>
      </w:r>
    </w:p>
    <w:p w14:paraId="5B3328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both"/>
        <w:rPr>
          <w:rFonts w:hint="default" w:ascii="Bodoni MT" w:hAnsi="Bodoni MT" w:eastAsia="等线" w:cs="Bodoni MT"/>
          <w:sz w:val="22"/>
          <w:szCs w:val="22"/>
        </w:rPr>
      </w:pPr>
      <w:r>
        <w:rPr>
          <w:rFonts w:hint="default" w:ascii="Bodoni MT" w:hAnsi="Bodoni MT" w:cs="Bodoni MT"/>
        </w:rPr>
        <w:drawing>
          <wp:inline distT="0" distB="0" distL="114300" distR="114300">
            <wp:extent cx="4422140" cy="1006475"/>
            <wp:effectExtent l="0" t="0" r="1016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422140" cy="1006475"/>
                    </a:xfrm>
                    <a:prstGeom prst="rect">
                      <a:avLst/>
                    </a:prstGeom>
                    <a:noFill/>
                    <a:ln>
                      <a:noFill/>
                    </a:ln>
                  </pic:spPr>
                </pic:pic>
              </a:graphicData>
            </a:graphic>
          </wp:inline>
        </w:drawing>
      </w:r>
    </w:p>
    <w:p w14:paraId="0721424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i/>
          <w:iCs/>
          <w:sz w:val="22"/>
          <w:szCs w:val="22"/>
          <w:lang w:val="en-IN"/>
        </w:rPr>
        <w:t>IntelliJ idea</w:t>
      </w:r>
      <w:r>
        <w:rPr>
          <w:rFonts w:hint="default" w:ascii="Bodoni MT" w:hAnsi="Bodoni MT" w:eastAsia="等线" w:cs="Bodoni MT"/>
          <w:sz w:val="22"/>
          <w:szCs w:val="22"/>
          <w:lang w:val="en-IN"/>
        </w:rPr>
        <w:t xml:space="preserve"> specific settings:</w:t>
      </w:r>
    </w:p>
    <w:p w14:paraId="0A6E1E1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Setting &gt;&gt; Build, Execution, Deployment &gt;&gt; Compiler</w:t>
      </w:r>
      <w:r>
        <w:rPr>
          <w:rFonts w:hint="default" w:ascii="Bodoni MT" w:hAnsi="Bodoni MT" w:eastAsia="等线" w:cs="Bodoni MT"/>
          <w:b w:val="0"/>
          <w:bCs w:val="0"/>
          <w:sz w:val="22"/>
          <w:szCs w:val="22"/>
          <w:lang w:val="en-IN"/>
        </w:rPr>
        <w:tab/>
      </w:r>
    </w:p>
    <w:p w14:paraId="1858E7A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Select the option “</w:t>
      </w:r>
      <w:r>
        <w:rPr>
          <w:rFonts w:hint="default" w:ascii="Bodoni MT" w:hAnsi="Bodoni MT" w:eastAsia="等线" w:cs="Bodoni MT"/>
          <w:b/>
          <w:bCs/>
          <w:sz w:val="22"/>
          <w:szCs w:val="22"/>
          <w:lang w:val="en-IN"/>
        </w:rPr>
        <w:t>Build project automatically</w:t>
      </w:r>
      <w:r>
        <w:rPr>
          <w:rFonts w:hint="default" w:ascii="Bodoni MT" w:hAnsi="Bodoni MT" w:eastAsia="等线" w:cs="Bodoni MT"/>
          <w:b w:val="0"/>
          <w:bCs w:val="0"/>
          <w:sz w:val="22"/>
          <w:szCs w:val="22"/>
          <w:lang w:val="en-IN"/>
        </w:rPr>
        <w:t xml:space="preserve">” </w:t>
      </w:r>
    </w:p>
    <w:p w14:paraId="16E9531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So that the build will be automatically generated if u do any changes to the files (in </w:t>
      </w:r>
      <w:r>
        <w:rPr>
          <w:rFonts w:hint="default" w:ascii="Bodoni MT" w:hAnsi="Bodoni MT" w:eastAsia="等线" w:cs="Bodoni MT"/>
          <w:b w:val="0"/>
          <w:bCs w:val="0"/>
          <w:i/>
          <w:iCs/>
          <w:sz w:val="22"/>
          <w:szCs w:val="22"/>
          <w:lang w:val="en-IN"/>
        </w:rPr>
        <w:t>running</w:t>
      </w:r>
      <w:r>
        <w:rPr>
          <w:rFonts w:hint="default" w:ascii="Bodoni MT" w:hAnsi="Bodoni MT" w:eastAsia="等线" w:cs="Bodoni MT"/>
          <w:b w:val="0"/>
          <w:bCs w:val="0"/>
          <w:i w:val="0"/>
          <w:iCs w:val="0"/>
          <w:sz w:val="22"/>
          <w:szCs w:val="22"/>
          <w:lang w:val="en-IN"/>
        </w:rPr>
        <w:t xml:space="preserve"> or </w:t>
      </w:r>
      <w:r>
        <w:rPr>
          <w:rFonts w:hint="default" w:ascii="Bodoni MT" w:hAnsi="Bodoni MT" w:eastAsia="等线" w:cs="Bodoni MT"/>
          <w:b w:val="0"/>
          <w:bCs w:val="0"/>
          <w:i/>
          <w:iCs/>
          <w:sz w:val="22"/>
          <w:szCs w:val="22"/>
          <w:lang w:val="en-IN"/>
        </w:rPr>
        <w:t>debugging</w:t>
      </w:r>
      <w:r>
        <w:rPr>
          <w:rFonts w:hint="default" w:ascii="Bodoni MT" w:hAnsi="Bodoni MT" w:eastAsia="等线" w:cs="Bodoni MT"/>
          <w:b w:val="0"/>
          <w:bCs w:val="0"/>
          <w:i w:val="0"/>
          <w:iCs w:val="0"/>
          <w:sz w:val="22"/>
          <w:szCs w:val="22"/>
          <w:lang w:val="en-IN"/>
        </w:rPr>
        <w:t xml:space="preserve"> state)</w:t>
      </w:r>
      <w:r>
        <w:rPr>
          <w:rFonts w:hint="default" w:ascii="Bodoni MT" w:hAnsi="Bodoni MT" w:eastAsia="等线" w:cs="Bodoni MT"/>
          <w:b w:val="0"/>
          <w:bCs w:val="0"/>
          <w:sz w:val="22"/>
          <w:szCs w:val="22"/>
          <w:lang w:val="en-IN"/>
        </w:rPr>
        <w:t>.</w:t>
      </w:r>
    </w:p>
    <w:p w14:paraId="78E03E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Advanced Setting &gt;&gt;</w:t>
      </w:r>
    </w:p>
    <w:p w14:paraId="3061713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Select the option “</w:t>
      </w:r>
      <w:r>
        <w:rPr>
          <w:rFonts w:hint="default" w:ascii="Bodoni MT" w:hAnsi="Bodoni MT" w:eastAsia="等线" w:cs="Bodoni MT"/>
          <w:b/>
          <w:bCs/>
          <w:sz w:val="22"/>
          <w:szCs w:val="22"/>
          <w:lang w:val="en-IN"/>
        </w:rPr>
        <w:t>Allow auto-make to start even if developed applicatoin is currently running</w:t>
      </w:r>
      <w:r>
        <w:rPr>
          <w:rFonts w:hint="default" w:ascii="Bodoni MT" w:hAnsi="Bodoni MT" w:eastAsia="等线" w:cs="Bodoni MT"/>
          <w:b w:val="0"/>
          <w:bCs w:val="0"/>
          <w:sz w:val="22"/>
          <w:szCs w:val="22"/>
          <w:lang w:val="en-IN"/>
        </w:rPr>
        <w:t>”</w:t>
      </w:r>
    </w:p>
    <w:p w14:paraId="368A0057">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0A2FE083">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sz w:val="22"/>
          <w:szCs w:val="22"/>
        </w:rPr>
      </w:pPr>
      <w:r>
        <w:rPr>
          <w:rFonts w:hint="default" w:ascii="Bodoni MT" w:hAnsi="Bodoni MT" w:eastAsia="等线" w:cs="Bodoni MT"/>
          <w:b/>
          <w:bCs/>
          <w:color w:val="auto"/>
          <w:kern w:val="0"/>
          <w:sz w:val="40"/>
          <w:szCs w:val="40"/>
          <w:u w:val="single"/>
          <w:lang w:val="en-IN" w:eastAsia="zh-CN" w:bidi="ar"/>
        </w:rPr>
        <w:t>Auditing</w:t>
      </w:r>
    </w:p>
    <w:p w14:paraId="3BE7AC9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Auditing in Spring Boot allows you to automatically populate certain fields, such as creation and modification timestamps, as well as the user who created or modified the entity.</w:t>
      </w:r>
    </w:p>
    <w:p w14:paraId="32C41D2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Create Auditable base Entity using the following annotations:</w:t>
      </w:r>
    </w:p>
    <w:p w14:paraId="14FEBCD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@EntityListeners(</w:t>
      </w:r>
      <w:r>
        <w:rPr>
          <w:rFonts w:hint="default" w:ascii="Bodoni MT" w:hAnsi="Bodoni MT" w:eastAsia="等线" w:cs="Bodoni MT"/>
          <w:b w:val="0"/>
          <w:bCs w:val="0"/>
          <w:i/>
          <w:iCs/>
          <w:sz w:val="22"/>
          <w:szCs w:val="22"/>
          <w:lang w:val="en-IN"/>
        </w:rPr>
        <w:t>AuditingEntityListener.class</w:t>
      </w:r>
      <w:r>
        <w:rPr>
          <w:rFonts w:hint="default" w:ascii="Bodoni MT" w:hAnsi="Bodoni MT" w:eastAsia="等线" w:cs="Bodoni MT"/>
          <w:b/>
          <w:bCs/>
          <w:i w:val="0"/>
          <w:iCs w:val="0"/>
          <w:sz w:val="22"/>
          <w:szCs w:val="22"/>
          <w:lang w:val="en-IN"/>
        </w:rPr>
        <w:t>)</w:t>
      </w:r>
    </w:p>
    <w:p w14:paraId="487CF79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968750" cy="714375"/>
            <wp:effectExtent l="0" t="0" r="635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5"/>
                    <a:stretch>
                      <a:fillRect/>
                    </a:stretch>
                  </pic:blipFill>
                  <pic:spPr>
                    <a:xfrm>
                      <a:off x="0" y="0"/>
                      <a:ext cx="3968750" cy="714375"/>
                    </a:xfrm>
                    <a:prstGeom prst="rect">
                      <a:avLst/>
                    </a:prstGeom>
                    <a:noFill/>
                    <a:ln>
                      <a:noFill/>
                    </a:ln>
                  </pic:spPr>
                </pic:pic>
              </a:graphicData>
            </a:graphic>
          </wp:inline>
        </w:drawing>
      </w:r>
    </w:p>
    <w:p w14:paraId="0EDF49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you can use the annotations </w:t>
      </w:r>
      <w:r>
        <w:rPr>
          <w:rFonts w:hint="default" w:ascii="Bodoni MT" w:hAnsi="Bodoni MT" w:eastAsia="等线" w:cs="Bodoni MT"/>
          <w:b/>
          <w:bCs/>
          <w:sz w:val="22"/>
          <w:szCs w:val="22"/>
          <w:lang w:val="en-IN"/>
        </w:rPr>
        <w:t>@CreatedAt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@LastModifiedAt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@CreatedBy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@LastModifiedBy</w:t>
      </w:r>
      <w:r>
        <w:rPr>
          <w:rFonts w:hint="default" w:ascii="Bodoni MT" w:hAnsi="Bodoni MT" w:eastAsia="等线" w:cs="Bodoni MT"/>
          <w:b w:val="0"/>
          <w:bCs w:val="0"/>
          <w:sz w:val="22"/>
          <w:szCs w:val="22"/>
          <w:lang w:val="en-IN"/>
        </w:rPr>
        <w:t xml:space="preserve"> and create the fields inside the </w:t>
      </w:r>
      <w:r>
        <w:rPr>
          <w:rFonts w:hint="default" w:ascii="Bodoni MT" w:hAnsi="Bodoni MT" w:eastAsia="等线" w:cs="Bodoni MT"/>
          <w:b/>
          <w:bCs/>
          <w:i/>
          <w:iCs/>
          <w:sz w:val="22"/>
          <w:szCs w:val="22"/>
          <w:lang w:val="en-IN"/>
        </w:rPr>
        <w:t>Entity</w:t>
      </w:r>
      <w:r>
        <w:rPr>
          <w:rFonts w:hint="default" w:ascii="Bodoni MT" w:hAnsi="Bodoni MT" w:eastAsia="等线" w:cs="Bodoni MT"/>
          <w:b w:val="0"/>
          <w:bCs w:val="0"/>
          <w:i/>
          <w:iCs/>
          <w:sz w:val="22"/>
          <w:szCs w:val="22"/>
          <w:lang w:val="en-IN"/>
        </w:rPr>
        <w:t>.</w:t>
      </w:r>
    </w:p>
    <w:p w14:paraId="5C0709A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821305" cy="2419350"/>
            <wp:effectExtent l="0" t="0" r="1079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2821305" cy="2419350"/>
                    </a:xfrm>
                    <a:prstGeom prst="rect">
                      <a:avLst/>
                    </a:prstGeom>
                    <a:noFill/>
                    <a:ln>
                      <a:noFill/>
                    </a:ln>
                  </pic:spPr>
                </pic:pic>
              </a:graphicData>
            </a:graphic>
          </wp:inline>
        </w:drawing>
      </w:r>
    </w:p>
    <w:p w14:paraId="4C6196E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sz w:val="22"/>
          <w:szCs w:val="22"/>
          <w:highlight w:val="yellow"/>
          <w:lang w:val="en-IN"/>
        </w:rPr>
        <w:t>T</w:t>
      </w:r>
      <w:r>
        <w:rPr>
          <w:rFonts w:hint="default" w:ascii="Bodoni MT" w:hAnsi="Bodoni MT" w:eastAsia="等线" w:cs="Bodoni MT"/>
          <w:sz w:val="22"/>
          <w:szCs w:val="22"/>
          <w:highlight w:val="yellow"/>
        </w:rPr>
        <w:t>hese are writtn inside entity; not DTO</w:t>
      </w:r>
    </w:p>
    <w:p w14:paraId="0AC40EC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to make all these things work, you need to add </w:t>
      </w:r>
      <w:r>
        <w:rPr>
          <w:rFonts w:hint="default" w:ascii="Bodoni MT" w:hAnsi="Bodoni MT" w:eastAsia="等线" w:cs="Bodoni MT"/>
          <w:b/>
          <w:bCs/>
          <w:sz w:val="22"/>
          <w:szCs w:val="22"/>
          <w:lang w:val="en-IN"/>
        </w:rPr>
        <w:t>@EnableJpaAuditing</w:t>
      </w:r>
      <w:r>
        <w:rPr>
          <w:rFonts w:hint="default" w:ascii="Bodoni MT" w:hAnsi="Bodoni MT" w:eastAsia="等线" w:cs="Bodoni MT"/>
          <w:b w:val="0"/>
          <w:bCs w:val="0"/>
          <w:sz w:val="22"/>
          <w:szCs w:val="22"/>
          <w:lang w:val="en-IN"/>
        </w:rPr>
        <w:t xml:space="preserve"> in </w:t>
      </w:r>
      <w:r>
        <w:rPr>
          <w:rFonts w:hint="default" w:ascii="Bodoni MT" w:hAnsi="Bodoni MT" w:eastAsia="等线" w:cs="Bodoni MT"/>
          <w:b w:val="0"/>
          <w:bCs w:val="0"/>
          <w:sz w:val="22"/>
          <w:szCs w:val="22"/>
          <w:highlight w:val="yellow"/>
          <w:lang w:val="en-IN"/>
        </w:rPr>
        <w:t>any</w:t>
      </w:r>
      <w:r>
        <w:rPr>
          <w:rFonts w:hint="default" w:ascii="Bodoni MT" w:hAnsi="Bodoni MT" w:eastAsia="等线" w:cs="Bodoni MT"/>
          <w:b w:val="0"/>
          <w:bCs w:val="0"/>
          <w:sz w:val="22"/>
          <w:szCs w:val="22"/>
          <w:lang w:val="en-IN"/>
        </w:rPr>
        <w:t xml:space="preserve"> of the config file (file having </w:t>
      </w:r>
      <w:r>
        <w:rPr>
          <w:rFonts w:hint="default" w:ascii="Bodoni MT" w:hAnsi="Bodoni MT" w:eastAsia="等线" w:cs="Bodoni MT"/>
          <w:b/>
          <w:bCs/>
          <w:sz w:val="22"/>
          <w:szCs w:val="22"/>
          <w:lang w:val="en-IN"/>
        </w:rPr>
        <w:t>@Configuration</w:t>
      </w:r>
      <w:r>
        <w:rPr>
          <w:rFonts w:hint="default" w:ascii="Bodoni MT" w:hAnsi="Bodoni MT" w:eastAsia="等线" w:cs="Bodoni MT"/>
          <w:b w:val="0"/>
          <w:bCs w:val="0"/>
          <w:sz w:val="22"/>
          <w:szCs w:val="22"/>
          <w:lang w:val="en-IN"/>
        </w:rPr>
        <w:t xml:space="preserve"> annotation)</w:t>
      </w:r>
    </w:p>
    <w:p w14:paraId="5059DE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866390" cy="720725"/>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7"/>
                    <a:stretch>
                      <a:fillRect/>
                    </a:stretch>
                  </pic:blipFill>
                  <pic:spPr>
                    <a:xfrm>
                      <a:off x="0" y="0"/>
                      <a:ext cx="2866390" cy="720725"/>
                    </a:xfrm>
                    <a:prstGeom prst="rect">
                      <a:avLst/>
                    </a:prstGeom>
                    <a:noFill/>
                    <a:ln>
                      <a:noFill/>
                    </a:ln>
                  </pic:spPr>
                </pic:pic>
              </a:graphicData>
            </a:graphic>
          </wp:inline>
        </w:drawing>
      </w:r>
    </w:p>
    <w:p w14:paraId="6EF6BF8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Now it’ll work properly when someone use </w:t>
      </w:r>
      <w:r>
        <w:rPr>
          <w:rFonts w:hint="default" w:ascii="Bodoni MT" w:hAnsi="Bodoni MT" w:cs="Bodoni MT"/>
          <w:b/>
          <w:bCs/>
          <w:lang w:val="en-IN"/>
        </w:rPr>
        <w:t>post</w:t>
      </w:r>
      <w:r>
        <w:rPr>
          <w:rFonts w:hint="default" w:ascii="Bodoni MT" w:hAnsi="Bodoni MT" w:cs="Bodoni MT"/>
          <w:b w:val="0"/>
          <w:bCs w:val="0"/>
          <w:lang w:val="en-IN"/>
        </w:rPr>
        <w:t xml:space="preserve">, </w:t>
      </w:r>
      <w:r>
        <w:rPr>
          <w:rFonts w:hint="default" w:ascii="Bodoni MT" w:hAnsi="Bodoni MT" w:cs="Bodoni MT"/>
          <w:b/>
          <w:bCs/>
          <w:lang w:val="en-IN"/>
        </w:rPr>
        <w:t>put</w:t>
      </w:r>
      <w:r>
        <w:rPr>
          <w:rFonts w:hint="default" w:ascii="Bodoni MT" w:hAnsi="Bodoni MT" w:cs="Bodoni MT"/>
          <w:b w:val="0"/>
          <w:bCs w:val="0"/>
          <w:lang w:val="en-IN"/>
        </w:rPr>
        <w:t xml:space="preserve"> request.</w:t>
      </w:r>
    </w:p>
    <w:p w14:paraId="024235D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609590" cy="367030"/>
            <wp:effectExtent l="0" t="0" r="381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5609590" cy="367030"/>
                    </a:xfrm>
                    <a:prstGeom prst="rect">
                      <a:avLst/>
                    </a:prstGeom>
                    <a:noFill/>
                    <a:ln>
                      <a:noFill/>
                    </a:ln>
                  </pic:spPr>
                </pic:pic>
              </a:graphicData>
            </a:graphic>
          </wp:inline>
        </w:drawing>
      </w:r>
    </w:p>
    <w:p w14:paraId="7B4A9C2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Now if someone do some changes, it’ll be visible in the Database;</w:t>
      </w:r>
    </w:p>
    <w:p w14:paraId="6E7DFC9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Instead of writing </w:t>
      </w:r>
      <w:r>
        <w:rPr>
          <w:rFonts w:hint="default" w:ascii="Bodoni MT" w:hAnsi="Bodoni MT" w:eastAsia="等线" w:cs="Bodoni MT"/>
          <w:b/>
          <w:bCs/>
          <w:sz w:val="22"/>
          <w:szCs w:val="22"/>
          <w:lang w:val="en-IN"/>
        </w:rPr>
        <w:t xml:space="preserve">@EntityListener </w:t>
      </w:r>
      <w:r>
        <w:rPr>
          <w:rFonts w:hint="default" w:ascii="Bodoni MT" w:hAnsi="Bodoni MT" w:eastAsia="等线" w:cs="Bodoni MT"/>
          <w:b w:val="0"/>
          <w:bCs w:val="0"/>
          <w:sz w:val="22"/>
          <w:szCs w:val="22"/>
          <w:lang w:val="en-IN"/>
        </w:rPr>
        <w:t xml:space="preserve">in any particular entity, its better to create one class and write this annotation there. Whichever </w:t>
      </w:r>
      <w:r>
        <w:rPr>
          <w:rFonts w:hint="default" w:ascii="Bodoni MT" w:hAnsi="Bodoni MT" w:eastAsia="等线" w:cs="Bodoni MT"/>
          <w:b w:val="0"/>
          <w:bCs w:val="0"/>
          <w:i/>
          <w:iCs/>
          <w:sz w:val="22"/>
          <w:szCs w:val="22"/>
          <w:lang w:val="en-IN"/>
        </w:rPr>
        <w:t>Entity</w:t>
      </w:r>
      <w:r>
        <w:rPr>
          <w:rFonts w:hint="default" w:ascii="Bodoni MT" w:hAnsi="Bodoni MT" w:eastAsia="等线" w:cs="Bodoni MT"/>
          <w:b w:val="0"/>
          <w:bCs w:val="0"/>
          <w:i w:val="0"/>
          <w:iCs w:val="0"/>
          <w:sz w:val="22"/>
          <w:szCs w:val="22"/>
          <w:lang w:val="en-IN"/>
        </w:rPr>
        <w:t xml:space="preserve"> wants to be audited, they can directly inherit that class.</w:t>
      </w:r>
    </w:p>
    <w:p w14:paraId="5A578C1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There is a annotation </w:t>
      </w:r>
      <w:r>
        <w:rPr>
          <w:rFonts w:hint="default" w:ascii="Bodoni MT" w:hAnsi="Bodoni MT" w:eastAsia="等线" w:cs="Bodoni MT"/>
          <w:b/>
          <w:bCs/>
          <w:i w:val="0"/>
          <w:iCs w:val="0"/>
          <w:sz w:val="22"/>
          <w:szCs w:val="22"/>
          <w:highlight w:val="yellow"/>
          <w:lang w:val="en-IN"/>
        </w:rPr>
        <w:t>@MappedSuperClass</w:t>
      </w:r>
      <w:r>
        <w:rPr>
          <w:rFonts w:hint="default" w:ascii="Bodoni MT" w:hAnsi="Bodoni MT" w:eastAsia="等线" w:cs="Bodoni MT"/>
          <w:b w:val="0"/>
          <w:bCs w:val="0"/>
          <w:i w:val="0"/>
          <w:iCs w:val="0"/>
          <w:sz w:val="22"/>
          <w:szCs w:val="22"/>
          <w:highlight w:val="yellow"/>
          <w:lang w:val="en-IN"/>
        </w:rPr>
        <w:t>,</w:t>
      </w:r>
      <w:r>
        <w:rPr>
          <w:rFonts w:hint="default" w:ascii="Bodoni MT" w:hAnsi="Bodoni MT" w:eastAsia="等线" w:cs="Bodoni MT"/>
          <w:b w:val="0"/>
          <w:bCs w:val="0"/>
          <w:i w:val="0"/>
          <w:iCs w:val="0"/>
          <w:sz w:val="22"/>
          <w:szCs w:val="22"/>
          <w:lang w:val="en-IN"/>
        </w:rPr>
        <w:t xml:space="preserve"> </w:t>
      </w:r>
    </w:p>
    <w:p w14:paraId="2E75AF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lets say you want some common fields to be there in some Entities. </w:t>
      </w:r>
    </w:p>
    <w:p w14:paraId="4EED322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So, instead of writing those in every Entity, its better to write in a parent class and extend that class from the actual Entity class.</w:t>
      </w:r>
    </w:p>
    <w:p w14:paraId="307DE50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But, here the fields that are defined in the parent class will not be included in the table by default.</w:t>
      </w:r>
    </w:p>
    <w:p w14:paraId="680BD66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If you write </w:t>
      </w:r>
      <w:r>
        <w:rPr>
          <w:rFonts w:hint="default" w:ascii="Bodoni MT" w:hAnsi="Bodoni MT" w:eastAsia="等线" w:cs="Bodoni MT"/>
          <w:b/>
          <w:bCs/>
          <w:sz w:val="22"/>
          <w:szCs w:val="22"/>
          <w:lang w:val="en-IN"/>
        </w:rPr>
        <w:t xml:space="preserve">@MappedSuperClass </w:t>
      </w:r>
      <w:r>
        <w:rPr>
          <w:rFonts w:hint="default" w:ascii="Bodoni MT" w:hAnsi="Bodoni MT" w:eastAsia="等线" w:cs="Bodoni MT"/>
          <w:b w:val="0"/>
          <w:bCs w:val="0"/>
          <w:sz w:val="22"/>
          <w:szCs w:val="22"/>
          <w:lang w:val="en-IN"/>
        </w:rPr>
        <w:t>in the parent class, only then those fields will be part of the Entity table.</w:t>
      </w:r>
    </w:p>
    <w:p w14:paraId="4C70DCE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SimSun" w:cs="Bodoni MT"/>
          <w:sz w:val="24"/>
          <w:szCs w:val="24"/>
        </w:rPr>
        <w:drawing>
          <wp:inline distT="0" distB="0" distL="114300" distR="114300">
            <wp:extent cx="4966335" cy="2609850"/>
            <wp:effectExtent l="0" t="0" r="12065" b="635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9"/>
                    <a:stretch>
                      <a:fillRect/>
                    </a:stretch>
                  </pic:blipFill>
                  <pic:spPr>
                    <a:xfrm>
                      <a:off x="0" y="0"/>
                      <a:ext cx="4966335" cy="2609850"/>
                    </a:xfrm>
                    <a:prstGeom prst="rect">
                      <a:avLst/>
                    </a:prstGeom>
                    <a:noFill/>
                    <a:ln w="9525">
                      <a:noFill/>
                    </a:ln>
                  </pic:spPr>
                </pic:pic>
              </a:graphicData>
            </a:graphic>
          </wp:inline>
        </w:drawing>
      </w:r>
    </w:p>
    <w:p w14:paraId="252DD73C">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@MappedSuperClass</w:t>
      </w:r>
      <w:r>
        <w:rPr>
          <w:rFonts w:hint="default" w:ascii="Bodoni MT" w:hAnsi="Bodoni MT" w:eastAsia="等线" w:cs="Bodoni MT"/>
          <w:b w:val="0"/>
          <w:bCs w:val="0"/>
          <w:sz w:val="22"/>
          <w:szCs w:val="22"/>
          <w:lang w:val="en-IN"/>
        </w:rPr>
        <w:t xml:space="preserve"> is writtn in </w:t>
      </w:r>
      <w:r>
        <w:rPr>
          <w:rFonts w:hint="default" w:ascii="Bodoni MT" w:hAnsi="Bodoni MT" w:eastAsia="等线" w:cs="Bodoni MT"/>
          <w:b w:val="0"/>
          <w:bCs w:val="0"/>
          <w:i/>
          <w:iCs/>
          <w:sz w:val="22"/>
          <w:szCs w:val="22"/>
          <w:lang w:val="en-IN"/>
        </w:rPr>
        <w:t>@Employee</w:t>
      </w:r>
      <w:r>
        <w:rPr>
          <w:rFonts w:hint="default" w:ascii="Bodoni MT" w:hAnsi="Bodoni MT" w:eastAsia="等线" w:cs="Bodoni MT"/>
          <w:b w:val="0"/>
          <w:bCs w:val="0"/>
          <w:i w:val="0"/>
          <w:iCs w:val="0"/>
          <w:sz w:val="22"/>
          <w:szCs w:val="22"/>
          <w:lang w:val="en-IN"/>
        </w:rPr>
        <w:t xml:space="preserve">, so the entities (FullTimeEmployee, PartTimeEmployee) are having the </w:t>
      </w:r>
      <w:r>
        <w:rPr>
          <w:rFonts w:hint="default" w:ascii="Bodoni MT" w:hAnsi="Bodoni MT" w:eastAsia="等线" w:cs="Bodoni MT"/>
          <w:b w:val="0"/>
          <w:bCs w:val="0"/>
          <w:i/>
          <w:iCs/>
          <w:sz w:val="22"/>
          <w:szCs w:val="22"/>
          <w:lang w:val="en-IN"/>
        </w:rPr>
        <w:t>id, name</w:t>
      </w:r>
      <w:r>
        <w:rPr>
          <w:rFonts w:hint="default" w:ascii="Bodoni MT" w:hAnsi="Bodoni MT" w:eastAsia="等线" w:cs="Bodoni MT"/>
          <w:b w:val="0"/>
          <w:bCs w:val="0"/>
          <w:i w:val="0"/>
          <w:iCs w:val="0"/>
          <w:sz w:val="22"/>
          <w:szCs w:val="22"/>
          <w:lang w:val="en-IN"/>
        </w:rPr>
        <w:t xml:space="preserve"> fields in their tables.</w:t>
      </w:r>
    </w:p>
    <w:p w14:paraId="3C3BA1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SimSun" w:cs="Bodoni MT"/>
          <w:sz w:val="24"/>
          <w:szCs w:val="24"/>
        </w:rPr>
        <w:drawing>
          <wp:inline distT="0" distB="0" distL="114300" distR="114300">
            <wp:extent cx="3444240" cy="1877695"/>
            <wp:effectExtent l="0" t="0" r="10160" b="190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0"/>
                    <a:stretch>
                      <a:fillRect/>
                    </a:stretch>
                  </pic:blipFill>
                  <pic:spPr>
                    <a:xfrm>
                      <a:off x="0" y="0"/>
                      <a:ext cx="3444240" cy="1877695"/>
                    </a:xfrm>
                    <a:prstGeom prst="rect">
                      <a:avLst/>
                    </a:prstGeom>
                    <a:noFill/>
                    <a:ln w="9525">
                      <a:noFill/>
                    </a:ln>
                  </pic:spPr>
                </pic:pic>
              </a:graphicData>
            </a:graphic>
          </wp:inline>
        </w:drawing>
      </w:r>
    </w:p>
    <w:p w14:paraId="73A79F4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@MappedSuperClass</w:t>
      </w:r>
      <w:r>
        <w:rPr>
          <w:rFonts w:hint="default" w:ascii="Bodoni MT" w:hAnsi="Bodoni MT" w:eastAsia="等线" w:cs="Bodoni MT"/>
          <w:b w:val="0"/>
          <w:bCs w:val="0"/>
          <w:sz w:val="22"/>
          <w:szCs w:val="22"/>
          <w:lang w:val="en-IN"/>
        </w:rPr>
        <w:t xml:space="preserve"> is not written for the parent class </w:t>
      </w:r>
      <w:r>
        <w:rPr>
          <w:rFonts w:hint="default" w:ascii="Bodoni MT" w:hAnsi="Bodoni MT" w:eastAsia="等线" w:cs="Bodoni MT"/>
          <w:b w:val="0"/>
          <w:bCs w:val="0"/>
          <w:i/>
          <w:iCs/>
          <w:sz w:val="22"/>
          <w:szCs w:val="22"/>
          <w:lang w:val="en-IN"/>
        </w:rPr>
        <w:t>Shape</w:t>
      </w:r>
      <w:r>
        <w:rPr>
          <w:rFonts w:hint="default" w:ascii="Bodoni MT" w:hAnsi="Bodoni MT" w:eastAsia="等线" w:cs="Bodoni MT"/>
          <w:b w:val="0"/>
          <w:bCs w:val="0"/>
          <w:i w:val="0"/>
          <w:iCs w:val="0"/>
          <w:sz w:val="22"/>
          <w:szCs w:val="22"/>
          <w:lang w:val="en-IN"/>
        </w:rPr>
        <w:t xml:space="preserve">, so the Entities (Rectangle, Circle) are not having </w:t>
      </w:r>
      <w:r>
        <w:rPr>
          <w:rFonts w:hint="default" w:ascii="Bodoni MT" w:hAnsi="Bodoni MT" w:eastAsia="等线" w:cs="Bodoni MT"/>
          <w:b w:val="0"/>
          <w:bCs w:val="0"/>
          <w:i/>
          <w:iCs/>
          <w:sz w:val="22"/>
          <w:szCs w:val="22"/>
          <w:lang w:val="en-IN"/>
        </w:rPr>
        <w:t>x, y</w:t>
      </w:r>
      <w:r>
        <w:rPr>
          <w:rFonts w:hint="default" w:ascii="Bodoni MT" w:hAnsi="Bodoni MT" w:eastAsia="等线" w:cs="Bodoni MT"/>
          <w:b w:val="0"/>
          <w:bCs w:val="0"/>
          <w:i w:val="0"/>
          <w:iCs w:val="0"/>
          <w:sz w:val="22"/>
          <w:szCs w:val="22"/>
          <w:lang w:val="en-IN"/>
        </w:rPr>
        <w:t xml:space="preserve"> fields in their tables.</w:t>
      </w:r>
    </w:p>
    <w:p w14:paraId="086A598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 xml:space="preserve">But till now, you’ll only get </w:t>
      </w:r>
      <w:r>
        <w:rPr>
          <w:rFonts w:hint="default" w:ascii="Bodoni MT" w:hAnsi="Bodoni MT" w:eastAsia="等线" w:cs="Bodoni MT"/>
          <w:b/>
          <w:bCs/>
          <w:i w:val="0"/>
          <w:iCs w:val="0"/>
          <w:sz w:val="22"/>
          <w:szCs w:val="22"/>
          <w:lang w:val="en-IN"/>
        </w:rPr>
        <w:t>@CreatedAt</w:t>
      </w:r>
      <w:r>
        <w:rPr>
          <w:rFonts w:hint="default" w:ascii="Bodoni MT" w:hAnsi="Bodoni MT" w:eastAsia="等线" w:cs="Bodoni MT"/>
          <w:b w:val="0"/>
          <w:bCs w:val="0"/>
          <w:i w:val="0"/>
          <w:iCs w:val="0"/>
          <w:sz w:val="22"/>
          <w:szCs w:val="22"/>
          <w:lang w:val="en-IN"/>
        </w:rPr>
        <w:t xml:space="preserve"> and </w:t>
      </w:r>
      <w:r>
        <w:rPr>
          <w:rFonts w:hint="default" w:ascii="Bodoni MT" w:hAnsi="Bodoni MT" w:eastAsia="等线" w:cs="Bodoni MT"/>
          <w:b/>
          <w:bCs/>
          <w:i w:val="0"/>
          <w:iCs w:val="0"/>
          <w:sz w:val="22"/>
          <w:szCs w:val="22"/>
          <w:lang w:val="en-IN"/>
        </w:rPr>
        <w:t>@LastModifiedAt</w:t>
      </w:r>
      <w:r>
        <w:rPr>
          <w:rFonts w:hint="default" w:ascii="Bodoni MT" w:hAnsi="Bodoni MT" w:eastAsia="等线" w:cs="Bodoni MT"/>
          <w:b w:val="0"/>
          <w:bCs w:val="0"/>
          <w:i w:val="0"/>
          <w:iCs w:val="0"/>
          <w:sz w:val="22"/>
          <w:szCs w:val="22"/>
          <w:lang w:val="en-IN"/>
        </w:rPr>
        <w:t xml:space="preserve"> , but the fields for </w:t>
      </w:r>
      <w:r>
        <w:rPr>
          <w:rFonts w:hint="default" w:ascii="Bodoni MT" w:hAnsi="Bodoni MT" w:eastAsia="等线" w:cs="Bodoni MT"/>
          <w:b/>
          <w:bCs/>
          <w:i w:val="0"/>
          <w:iCs w:val="0"/>
          <w:sz w:val="22"/>
          <w:szCs w:val="22"/>
          <w:lang w:val="en-IN"/>
        </w:rPr>
        <w:t>@CreatedBy</w:t>
      </w:r>
      <w:r>
        <w:rPr>
          <w:rFonts w:hint="default" w:ascii="Bodoni MT" w:hAnsi="Bodoni MT" w:eastAsia="等线" w:cs="Bodoni MT"/>
          <w:b w:val="0"/>
          <w:bCs w:val="0"/>
          <w:i w:val="0"/>
          <w:iCs w:val="0"/>
          <w:sz w:val="22"/>
          <w:szCs w:val="22"/>
          <w:lang w:val="en-IN"/>
        </w:rPr>
        <w:t xml:space="preserve">, </w:t>
      </w:r>
      <w:r>
        <w:rPr>
          <w:rFonts w:hint="default" w:ascii="Bodoni MT" w:hAnsi="Bodoni MT" w:eastAsia="等线" w:cs="Bodoni MT"/>
          <w:b/>
          <w:bCs/>
          <w:i w:val="0"/>
          <w:iCs w:val="0"/>
          <w:sz w:val="22"/>
          <w:szCs w:val="22"/>
          <w:lang w:val="en-IN"/>
        </w:rPr>
        <w:t>@LastModifiedBy</w:t>
      </w:r>
      <w:r>
        <w:rPr>
          <w:rFonts w:hint="default" w:ascii="Bodoni MT" w:hAnsi="Bodoni MT" w:eastAsia="等线" w:cs="Bodoni MT"/>
          <w:b w:val="0"/>
          <w:bCs w:val="0"/>
          <w:i w:val="0"/>
          <w:iCs w:val="0"/>
          <w:sz w:val="22"/>
          <w:szCs w:val="22"/>
          <w:lang w:val="en-IN"/>
        </w:rPr>
        <w:t xml:space="preserve"> will be </w:t>
      </w:r>
      <w:r>
        <w:rPr>
          <w:rFonts w:hint="default" w:ascii="Bodoni MT" w:hAnsi="Bodoni MT" w:eastAsia="等线" w:cs="Bodoni MT"/>
          <w:b/>
          <w:bCs/>
          <w:i w:val="0"/>
          <w:iCs w:val="0"/>
          <w:sz w:val="22"/>
          <w:szCs w:val="22"/>
          <w:highlight w:val="yellow"/>
          <w:lang w:val="en-IN"/>
        </w:rPr>
        <w:t xml:space="preserve"> null </w:t>
      </w:r>
      <w:r>
        <w:rPr>
          <w:rFonts w:hint="default" w:ascii="Bodoni MT" w:hAnsi="Bodoni MT" w:eastAsia="等线" w:cs="Bodoni MT"/>
          <w:b w:val="0"/>
          <w:bCs w:val="0"/>
          <w:i w:val="0"/>
          <w:iCs w:val="0"/>
          <w:sz w:val="22"/>
          <w:szCs w:val="22"/>
          <w:lang w:val="en-IN"/>
        </w:rPr>
        <w:t>only, as it doesn’t know who made the changes.</w:t>
      </w:r>
    </w:p>
    <w:p w14:paraId="2765DC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IN"/>
        </w:rPr>
        <w:t>Its part of spring security to fetch the current user and add that user in the database for createdBy or updatedBy fields.</w:t>
      </w:r>
    </w:p>
    <w:p w14:paraId="3A494B1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For now, we can use some dummy name for this.</w:t>
      </w:r>
    </w:p>
    <w:p w14:paraId="0395276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need to write a class that implement the interface </w:t>
      </w:r>
      <w:r>
        <w:rPr>
          <w:rFonts w:hint="default" w:ascii="Bodoni MT" w:hAnsi="Bodoni MT" w:eastAsia="等线" w:cs="Bodoni MT"/>
          <w:b/>
          <w:bCs/>
          <w:sz w:val="22"/>
          <w:szCs w:val="22"/>
          <w:lang w:val="en-IN"/>
        </w:rPr>
        <w:t>AuditorAware</w:t>
      </w:r>
      <w:r>
        <w:rPr>
          <w:rFonts w:hint="default" w:ascii="Bodoni MT" w:hAnsi="Bodoni MT" w:eastAsia="等线" w:cs="Bodoni MT"/>
          <w:b w:val="0"/>
          <w:bCs w:val="0"/>
          <w:sz w:val="22"/>
          <w:szCs w:val="22"/>
          <w:lang w:val="en-IN"/>
        </w:rPr>
        <w:t xml:space="preserve">   </w:t>
      </w:r>
    </w:p>
    <w:p w14:paraId="67C944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113020" cy="2182495"/>
            <wp:effectExtent l="0" t="0" r="508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113020" cy="2182495"/>
                    </a:xfrm>
                    <a:prstGeom prst="rect">
                      <a:avLst/>
                    </a:prstGeom>
                    <a:noFill/>
                    <a:ln>
                      <a:noFill/>
                    </a:ln>
                  </pic:spPr>
                </pic:pic>
              </a:graphicData>
            </a:graphic>
          </wp:inline>
        </w:drawing>
      </w:r>
    </w:p>
    <w:p w14:paraId="26FFF95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For now I am returning “Alok Ranjan Joshi” as the modifier/creator name.</w:t>
      </w:r>
    </w:p>
    <w:p w14:paraId="4CC8876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this, you need to </w:t>
      </w:r>
      <w:r>
        <w:rPr>
          <w:rFonts w:hint="default" w:ascii="Bodoni MT" w:hAnsi="Bodoni MT" w:eastAsia="等线" w:cs="Bodoni MT"/>
          <w:sz w:val="22"/>
          <w:szCs w:val="22"/>
          <w:highlight w:val="yellow"/>
          <w:lang w:val="en-IN"/>
        </w:rPr>
        <w:t xml:space="preserve">update the annotation </w:t>
      </w:r>
      <w:r>
        <w:rPr>
          <w:rFonts w:hint="default" w:ascii="Bodoni MT" w:hAnsi="Bodoni MT" w:eastAsia="等线" w:cs="Bodoni MT"/>
          <w:b/>
          <w:bCs/>
          <w:sz w:val="22"/>
          <w:szCs w:val="22"/>
          <w:highlight w:val="yellow"/>
          <w:lang w:val="en-IN"/>
        </w:rPr>
        <w:t>@EnableJpaAuditing</w:t>
      </w:r>
      <w:r>
        <w:rPr>
          <w:rFonts w:hint="default" w:ascii="Bodoni MT" w:hAnsi="Bodoni MT" w:eastAsia="等线" w:cs="Bodoni MT"/>
          <w:b w:val="0"/>
          <w:bCs w:val="0"/>
          <w:sz w:val="22"/>
          <w:szCs w:val="22"/>
          <w:lang w:val="en-IN"/>
        </w:rPr>
        <w:t xml:space="preserve"> of the config class.</w:t>
      </w:r>
    </w:p>
    <w:p w14:paraId="56F70D2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330700" cy="17221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4330700" cy="1722120"/>
                    </a:xfrm>
                    <a:prstGeom prst="rect">
                      <a:avLst/>
                    </a:prstGeom>
                    <a:noFill/>
                    <a:ln>
                      <a:noFill/>
                    </a:ln>
                  </pic:spPr>
                </pic:pic>
              </a:graphicData>
            </a:graphic>
          </wp:inline>
        </w:drawing>
      </w:r>
    </w:p>
    <w:p w14:paraId="2386688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b/>
          <w:bCs/>
          <w:sz w:val="22"/>
          <w:szCs w:val="22"/>
          <w:highlight w:val="yellow"/>
          <w:lang w:val="en-IN"/>
        </w:rPr>
        <w:t>auditorAwareRef</w:t>
      </w:r>
      <w:r>
        <w:rPr>
          <w:rFonts w:hint="default" w:ascii="Bodoni MT" w:hAnsi="Bodoni MT" w:eastAsia="等线" w:cs="Bodoni MT"/>
          <w:b w:val="0"/>
          <w:bCs w:val="0"/>
          <w:sz w:val="22"/>
          <w:szCs w:val="22"/>
          <w:highlight w:val="yellow"/>
          <w:lang w:val="en-IN"/>
        </w:rPr>
        <w:t xml:space="preserve"> takes the bean name.</w:t>
      </w:r>
    </w:p>
    <w:p w14:paraId="0A6ED30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As the method name is </w:t>
      </w:r>
      <w:r>
        <w:rPr>
          <w:rFonts w:hint="default" w:ascii="Bodoni MT" w:hAnsi="Bodoni MT" w:eastAsia="等线" w:cs="Bodoni MT"/>
          <w:b w:val="0"/>
          <w:bCs w:val="0"/>
          <w:i/>
          <w:iCs/>
          <w:sz w:val="22"/>
          <w:szCs w:val="22"/>
          <w:lang w:val="en-IN"/>
        </w:rPr>
        <w:t>getAuditorAware</w:t>
      </w:r>
      <w:r>
        <w:rPr>
          <w:rFonts w:hint="default" w:ascii="Bodoni MT" w:hAnsi="Bodoni MT" w:eastAsia="等线" w:cs="Bodoni MT"/>
          <w:b w:val="0"/>
          <w:bCs w:val="0"/>
          <w:i w:val="0"/>
          <w:iCs w:val="0"/>
          <w:sz w:val="22"/>
          <w:szCs w:val="22"/>
          <w:lang w:val="en-IN"/>
        </w:rPr>
        <w:t>, by default method name becomes the bean name if you are not specifically mentioning a different name for the bean.</w:t>
      </w:r>
    </w:p>
    <w:p w14:paraId="5A617A0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26F12B1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F</w:t>
      </w:r>
    </w:p>
    <w:p w14:paraId="7C331117">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15FCF0B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So, All the steps are:</w:t>
      </w:r>
    </w:p>
    <w:p w14:paraId="4ABF006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Create Auditable base Entity using the following Annotations </w:t>
      </w:r>
    </w:p>
    <w:p w14:paraId="14D202A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@EntityListeners(AuditingEntityListener.class)</w:t>
      </w:r>
      <w:r>
        <w:rPr>
          <w:rFonts w:hint="default" w:ascii="Bodoni MT" w:hAnsi="Bodoni MT" w:eastAsia="等线" w:cs="Bodoni MT"/>
          <w:b w:val="0"/>
          <w:bCs w:val="0"/>
          <w:sz w:val="22"/>
          <w:szCs w:val="22"/>
          <w:lang w:val="en-IN"/>
        </w:rPr>
        <w:t>.</w:t>
      </w:r>
    </w:p>
    <w:p w14:paraId="3CD07DF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can create the fields using </w:t>
      </w:r>
      <w:r>
        <w:rPr>
          <w:rFonts w:hint="default" w:ascii="Bodoni MT" w:hAnsi="Bodoni MT" w:eastAsia="等线" w:cs="Bodoni MT"/>
          <w:b/>
          <w:bCs/>
          <w:sz w:val="22"/>
          <w:szCs w:val="22"/>
          <w:lang w:val="en-IN"/>
        </w:rPr>
        <w:t>@CreatedBy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@LastModifiedBy</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@CreatedAt</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@LastModifiedAt</w:t>
      </w:r>
      <w:r>
        <w:rPr>
          <w:rFonts w:hint="default" w:ascii="Bodoni MT" w:hAnsi="Bodoni MT" w:eastAsia="等线" w:cs="Bodoni MT"/>
          <w:b w:val="0"/>
          <w:bCs w:val="0"/>
          <w:sz w:val="22"/>
          <w:szCs w:val="22"/>
          <w:lang w:val="en-IN"/>
        </w:rPr>
        <w:t>.</w:t>
      </w:r>
    </w:p>
    <w:p w14:paraId="7F1392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are creating a super class for </w:t>
      </w:r>
      <w:r>
        <w:rPr>
          <w:rFonts w:hint="default" w:ascii="Bodoni MT" w:hAnsi="Bodoni MT" w:eastAsia="等线" w:cs="Bodoni MT"/>
          <w:b w:val="0"/>
          <w:bCs w:val="0"/>
          <w:i/>
          <w:iCs/>
          <w:sz w:val="22"/>
          <w:szCs w:val="22"/>
          <w:lang w:val="en-IN"/>
        </w:rPr>
        <w:t>auditing</w:t>
      </w:r>
      <w:r>
        <w:rPr>
          <w:rFonts w:hint="default" w:ascii="Bodoni MT" w:hAnsi="Bodoni MT" w:eastAsia="等线" w:cs="Bodoni MT"/>
          <w:b w:val="0"/>
          <w:bCs w:val="0"/>
          <w:i w:val="0"/>
          <w:iCs w:val="0"/>
          <w:sz w:val="22"/>
          <w:szCs w:val="22"/>
          <w:lang w:val="en-IN"/>
        </w:rPr>
        <w:t xml:space="preserve">, then use </w:t>
      </w:r>
      <w:r>
        <w:rPr>
          <w:rFonts w:hint="default" w:ascii="Bodoni MT" w:hAnsi="Bodoni MT" w:eastAsia="等线" w:cs="Bodoni MT"/>
          <w:b/>
          <w:bCs/>
          <w:i w:val="0"/>
          <w:iCs w:val="0"/>
          <w:sz w:val="22"/>
          <w:szCs w:val="22"/>
          <w:lang w:val="en-IN"/>
        </w:rPr>
        <w:t>@MappedSuperClass</w:t>
      </w:r>
      <w:r>
        <w:rPr>
          <w:rFonts w:hint="default" w:ascii="Bodoni MT" w:hAnsi="Bodoni MT" w:eastAsia="等线" w:cs="Bodoni MT"/>
          <w:b w:val="0"/>
          <w:bCs w:val="0"/>
          <w:i w:val="0"/>
          <w:iCs w:val="0"/>
          <w:sz w:val="22"/>
          <w:szCs w:val="22"/>
          <w:lang w:val="en-IN"/>
        </w:rPr>
        <w:t xml:space="preserve"> on that parent class, otherwise the entities that inherit that parent class won’t contain the fields defined in that parent class.</w:t>
      </w:r>
    </w:p>
    <w:p w14:paraId="4EF059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Now write </w:t>
      </w:r>
      <w:r>
        <w:rPr>
          <w:rFonts w:hint="default" w:ascii="Bodoni MT" w:hAnsi="Bodoni MT" w:eastAsia="等线" w:cs="Bodoni MT"/>
          <w:b/>
          <w:bCs/>
          <w:sz w:val="22"/>
          <w:szCs w:val="22"/>
          <w:lang w:val="en-IN"/>
        </w:rPr>
        <w:t>@EnableJpaAuditing</w:t>
      </w:r>
      <w:r>
        <w:rPr>
          <w:rFonts w:hint="default" w:ascii="Bodoni MT" w:hAnsi="Bodoni MT" w:eastAsia="等线" w:cs="Bodoni MT"/>
          <w:b w:val="0"/>
          <w:bCs w:val="0"/>
          <w:sz w:val="22"/>
          <w:szCs w:val="22"/>
          <w:lang w:val="en-IN"/>
        </w:rPr>
        <w:t xml:space="preserve"> in any config class (annotated with </w:t>
      </w:r>
      <w:r>
        <w:rPr>
          <w:rFonts w:hint="default" w:ascii="Bodoni MT" w:hAnsi="Bodoni MT" w:eastAsia="等线" w:cs="Bodoni MT"/>
          <w:b w:val="0"/>
          <w:bCs w:val="0"/>
          <w:i/>
          <w:iCs/>
          <w:sz w:val="22"/>
          <w:szCs w:val="22"/>
          <w:lang w:val="en-IN"/>
        </w:rPr>
        <w:t>@Configuration</w:t>
      </w:r>
      <w:r>
        <w:rPr>
          <w:rFonts w:hint="default" w:ascii="Bodoni MT" w:hAnsi="Bodoni MT" w:eastAsia="等线" w:cs="Bodoni MT"/>
          <w:b w:val="0"/>
          <w:bCs w:val="0"/>
          <w:i w:val="0"/>
          <w:iCs w:val="0"/>
          <w:sz w:val="22"/>
          <w:szCs w:val="22"/>
          <w:lang w:val="en-IN"/>
        </w:rPr>
        <w:t>).</w:t>
      </w:r>
    </w:p>
    <w:p w14:paraId="5E635E3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Create an class implementing the interface </w:t>
      </w:r>
      <w:r>
        <w:rPr>
          <w:rFonts w:hint="default" w:ascii="Bodoni MT" w:hAnsi="Bodoni MT" w:eastAsia="等线" w:cs="Bodoni MT"/>
          <w:b/>
          <w:bCs/>
          <w:sz w:val="22"/>
          <w:szCs w:val="22"/>
          <w:lang w:val="en-IN"/>
        </w:rPr>
        <w:t>AuditorAware</w:t>
      </w:r>
      <w:r>
        <w:rPr>
          <w:rFonts w:hint="default" w:ascii="Bodoni MT" w:hAnsi="Bodoni MT" w:eastAsia="等线" w:cs="Bodoni MT"/>
          <w:b w:val="0"/>
          <w:bCs w:val="0"/>
          <w:sz w:val="22"/>
          <w:szCs w:val="22"/>
          <w:lang w:val="en-IN"/>
        </w:rPr>
        <w:t xml:space="preserve"> interface.</w:t>
      </w:r>
    </w:p>
    <w:p w14:paraId="71C3FC0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Then edit the </w:t>
      </w:r>
      <w:r>
        <w:rPr>
          <w:rFonts w:hint="default" w:ascii="Bodoni MT" w:hAnsi="Bodoni MT" w:eastAsia="等线" w:cs="Bodoni MT"/>
          <w:b/>
          <w:bCs/>
          <w:sz w:val="22"/>
          <w:szCs w:val="22"/>
          <w:lang w:val="en-IN"/>
        </w:rPr>
        <w:t>config</w:t>
      </w:r>
      <w:r>
        <w:rPr>
          <w:rFonts w:hint="default" w:ascii="Bodoni MT" w:hAnsi="Bodoni MT" w:eastAsia="等线" w:cs="Bodoni MT"/>
          <w:b w:val="0"/>
          <w:bCs w:val="0"/>
          <w:sz w:val="22"/>
          <w:szCs w:val="22"/>
          <w:lang w:val="en-IN"/>
        </w:rPr>
        <w:t xml:space="preserve"> file’s annotation </w:t>
      </w:r>
      <w:r>
        <w:rPr>
          <w:rFonts w:hint="default" w:ascii="Bodoni MT" w:hAnsi="Bodoni MT" w:eastAsia="等线" w:cs="Bodoni MT"/>
          <w:b/>
          <w:bCs/>
          <w:sz w:val="22"/>
          <w:szCs w:val="22"/>
          <w:lang w:val="en-IN"/>
        </w:rPr>
        <w:t>@EntityListeners</w:t>
      </w:r>
      <w:r>
        <w:rPr>
          <w:rFonts w:hint="default" w:ascii="Bodoni MT" w:hAnsi="Bodoni MT" w:eastAsia="等线" w:cs="Bodoni MT"/>
          <w:b w:val="0"/>
          <w:bCs w:val="0"/>
          <w:sz w:val="22"/>
          <w:szCs w:val="22"/>
          <w:lang w:val="en-IN"/>
        </w:rPr>
        <w:t xml:space="preserve"> and pass the </w:t>
      </w:r>
      <w:r>
        <w:rPr>
          <w:rFonts w:hint="default" w:ascii="Bodoni MT" w:hAnsi="Bodoni MT" w:eastAsia="等线" w:cs="Bodoni MT"/>
          <w:b w:val="0"/>
          <w:bCs w:val="0"/>
          <w:i/>
          <w:iCs/>
          <w:sz w:val="22"/>
          <w:szCs w:val="22"/>
          <w:lang w:val="en-IN"/>
        </w:rPr>
        <w:t>bean name</w:t>
      </w:r>
      <w:r>
        <w:rPr>
          <w:rFonts w:hint="default" w:ascii="Bodoni MT" w:hAnsi="Bodoni MT" w:eastAsia="等线" w:cs="Bodoni MT"/>
          <w:b w:val="0"/>
          <w:bCs w:val="0"/>
          <w:i w:val="0"/>
          <w:iCs w:val="0"/>
          <w:sz w:val="22"/>
          <w:szCs w:val="22"/>
          <w:lang w:val="en-IN"/>
        </w:rPr>
        <w:t xml:space="preserve"> (by default the method name) for the</w:t>
      </w:r>
      <w:r>
        <w:rPr>
          <w:rFonts w:hint="default" w:ascii="Bodoni MT" w:hAnsi="Bodoni MT" w:eastAsia="等线" w:cs="Bodoni MT"/>
          <w:b w:val="0"/>
          <w:bCs w:val="0"/>
          <w:sz w:val="22"/>
          <w:szCs w:val="22"/>
          <w:lang w:val="en-IN"/>
        </w:rPr>
        <w:t xml:space="preserve"> </w:t>
      </w:r>
      <w:r>
        <w:rPr>
          <w:rFonts w:hint="default" w:ascii="Bodoni MT" w:hAnsi="Bodoni MT" w:eastAsia="等线" w:cs="Bodoni MT"/>
          <w:b/>
          <w:bCs/>
          <w:sz w:val="22"/>
          <w:szCs w:val="22"/>
          <w:lang w:val="en-IN"/>
        </w:rPr>
        <w:t>auditorAwareRef</w:t>
      </w:r>
      <w:r>
        <w:rPr>
          <w:rFonts w:hint="default" w:ascii="Bodoni MT" w:hAnsi="Bodoni MT" w:eastAsia="等线" w:cs="Bodoni MT"/>
          <w:b w:val="0"/>
          <w:bCs w:val="0"/>
          <w:sz w:val="22"/>
          <w:szCs w:val="22"/>
          <w:lang w:val="en-IN"/>
        </w:rPr>
        <w:t>.</w:t>
      </w:r>
    </w:p>
    <w:p w14:paraId="53623E5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p>
    <w:p w14:paraId="77DCE7D7">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2AE79F36">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Optimized steps:</w:t>
      </w:r>
    </w:p>
    <w:p w14:paraId="64C6C2C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Enable auditing (MANDATORY)</w:t>
      </w:r>
    </w:p>
    <w:p w14:paraId="54EEC48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143760" cy="106172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2143760" cy="1061720"/>
                    </a:xfrm>
                    <a:prstGeom prst="rect">
                      <a:avLst/>
                    </a:prstGeom>
                    <a:noFill/>
                    <a:ln>
                      <a:noFill/>
                    </a:ln>
                  </pic:spPr>
                </pic:pic>
              </a:graphicData>
            </a:graphic>
          </wp:inline>
        </w:drawing>
      </w:r>
    </w:p>
    <w:p w14:paraId="3A0586A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Better to write in the main application file (@SpringBootApplication)</w:t>
      </w:r>
    </w:p>
    <w:p w14:paraId="27D71AC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Create a base audit class (BEST PRACTICE)</w:t>
      </w:r>
    </w:p>
    <w:p w14:paraId="331085E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510280" cy="4607560"/>
            <wp:effectExtent l="0" t="0" r="762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3510280" cy="4607560"/>
                    </a:xfrm>
                    <a:prstGeom prst="rect">
                      <a:avLst/>
                    </a:prstGeom>
                    <a:noFill/>
                    <a:ln>
                      <a:noFill/>
                    </a:ln>
                  </pic:spPr>
                </pic:pic>
              </a:graphicData>
            </a:graphic>
          </wp:inline>
        </w:drawing>
      </w:r>
    </w:p>
    <w:p w14:paraId="735BF6D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IN"/>
        </w:rPr>
        <w:t>@MappedSuperClass</w:t>
      </w:r>
      <w:r>
        <w:rPr>
          <w:rFonts w:hint="default" w:ascii="Bodoni MT" w:hAnsi="Bodoni MT" w:eastAsia="等线" w:cs="Bodoni MT"/>
          <w:b w:val="0"/>
          <w:bCs w:val="0"/>
          <w:sz w:val="22"/>
          <w:szCs w:val="22"/>
          <w:lang w:val="en-IN"/>
        </w:rPr>
        <w:t xml:space="preserve"> is necessary; without that the fields will not be available in the </w:t>
      </w:r>
      <w:r>
        <w:rPr>
          <w:rFonts w:hint="default" w:ascii="Bodoni MT" w:hAnsi="Bodoni MT" w:eastAsia="等线" w:cs="Bodoni MT"/>
          <w:b/>
          <w:bCs/>
          <w:i/>
          <w:iCs/>
          <w:sz w:val="22"/>
          <w:szCs w:val="22"/>
          <w:lang w:val="en-IN"/>
        </w:rPr>
        <w:t>entities</w:t>
      </w:r>
      <w:r>
        <w:rPr>
          <w:rFonts w:hint="default" w:ascii="Bodoni MT" w:hAnsi="Bodoni MT" w:eastAsia="等线" w:cs="Bodoni MT"/>
          <w:b w:val="0"/>
          <w:bCs w:val="0"/>
          <w:i/>
          <w:iCs/>
          <w:sz w:val="22"/>
          <w:szCs w:val="22"/>
          <w:lang w:val="en-IN"/>
        </w:rPr>
        <w:t xml:space="preserve"> that inherits this </w:t>
      </w:r>
      <w:r>
        <w:rPr>
          <w:rFonts w:hint="default" w:ascii="Bodoni MT" w:hAnsi="Bodoni MT" w:eastAsia="等线" w:cs="Bodoni MT"/>
          <w:b/>
          <w:bCs/>
          <w:i/>
          <w:iCs/>
          <w:sz w:val="22"/>
          <w:szCs w:val="22"/>
          <w:lang w:val="en-IN"/>
        </w:rPr>
        <w:t>Auditable</w:t>
      </w:r>
      <w:r>
        <w:rPr>
          <w:rFonts w:hint="default" w:ascii="Bodoni MT" w:hAnsi="Bodoni MT" w:eastAsia="等线" w:cs="Bodoni MT"/>
          <w:b w:val="0"/>
          <w:bCs w:val="0"/>
          <w:i/>
          <w:iCs/>
          <w:sz w:val="22"/>
          <w:szCs w:val="22"/>
          <w:lang w:val="en-IN"/>
        </w:rPr>
        <w:t xml:space="preserve"> class</w:t>
      </w:r>
      <w:r>
        <w:rPr>
          <w:rFonts w:hint="default" w:ascii="Bodoni MT" w:hAnsi="Bodoni MT" w:eastAsia="等线" w:cs="Bodoni MT"/>
          <w:b w:val="0"/>
          <w:bCs w:val="0"/>
          <w:i w:val="0"/>
          <w:iCs w:val="0"/>
          <w:sz w:val="22"/>
          <w:szCs w:val="22"/>
          <w:lang w:val="en-IN"/>
        </w:rPr>
        <w:t>.</w:t>
      </w:r>
    </w:p>
    <w:p w14:paraId="4DC1D2D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i w:val="0"/>
          <w:iCs w:val="0"/>
          <w:sz w:val="22"/>
          <w:szCs w:val="22"/>
          <w:lang w:val="en-IN"/>
        </w:rPr>
        <w:t>AuditingEntityListener</w:t>
      </w:r>
      <w:r>
        <w:rPr>
          <w:rFonts w:hint="default" w:ascii="Bodoni MT" w:hAnsi="Bodoni MT" w:eastAsia="等线" w:cs="Bodoni MT"/>
          <w:b w:val="0"/>
          <w:bCs w:val="0"/>
          <w:i w:val="0"/>
          <w:iCs w:val="0"/>
          <w:sz w:val="22"/>
          <w:szCs w:val="22"/>
          <w:lang w:val="en-IN"/>
        </w:rPr>
        <w:t xml:space="preserve"> class contains all the methods that is being triggered to update the entity before </w:t>
      </w:r>
      <w:r>
        <w:rPr>
          <w:rFonts w:hint="default" w:ascii="Bodoni MT" w:hAnsi="Bodoni MT" w:eastAsia="等线" w:cs="Bodoni MT"/>
          <w:b/>
          <w:bCs/>
          <w:i w:val="0"/>
          <w:iCs w:val="0"/>
          <w:sz w:val="22"/>
          <w:szCs w:val="22"/>
          <w:lang w:val="en-IN"/>
        </w:rPr>
        <w:t>create/update</w:t>
      </w:r>
      <w:r>
        <w:rPr>
          <w:rFonts w:hint="default" w:ascii="Bodoni MT" w:hAnsi="Bodoni MT" w:eastAsia="等线" w:cs="Bodoni MT"/>
          <w:b w:val="0"/>
          <w:bCs w:val="0"/>
          <w:i w:val="0"/>
          <w:iCs w:val="0"/>
          <w:sz w:val="22"/>
          <w:szCs w:val="22"/>
          <w:lang w:val="en-IN"/>
        </w:rPr>
        <w:t>.</w:t>
      </w:r>
    </w:p>
    <w:p w14:paraId="03BC2A07">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8595" cy="2010410"/>
            <wp:effectExtent l="0" t="0" r="190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5"/>
                    <a:stretch>
                      <a:fillRect/>
                    </a:stretch>
                  </pic:blipFill>
                  <pic:spPr>
                    <a:xfrm>
                      <a:off x="0" y="0"/>
                      <a:ext cx="5268595" cy="2010410"/>
                    </a:xfrm>
                    <a:prstGeom prst="rect">
                      <a:avLst/>
                    </a:prstGeom>
                    <a:noFill/>
                    <a:ln>
                      <a:noFill/>
                    </a:ln>
                  </pic:spPr>
                </pic:pic>
              </a:graphicData>
            </a:graphic>
          </wp:inline>
        </w:drawing>
      </w:r>
    </w:p>
    <w:p w14:paraId="7C772C2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triggered before </w:t>
      </w:r>
      <w:r>
        <w:rPr>
          <w:rFonts w:hint="default" w:ascii="Bodoni MT" w:hAnsi="Bodoni MT" w:eastAsia="等线" w:cs="Bodoni MT"/>
          <w:b/>
          <w:bCs/>
          <w:sz w:val="22"/>
          <w:szCs w:val="22"/>
          <w:lang w:val="en-IN"/>
        </w:rPr>
        <w:t>create</w:t>
      </w:r>
      <w:r>
        <w:rPr>
          <w:rFonts w:hint="default" w:ascii="Bodoni MT" w:hAnsi="Bodoni MT" w:eastAsia="等线" w:cs="Bodoni MT"/>
          <w:b w:val="0"/>
          <w:bCs w:val="0"/>
          <w:sz w:val="22"/>
          <w:szCs w:val="22"/>
          <w:lang w:val="en-IN"/>
        </w:rPr>
        <w:t xml:space="preserve"> event.</w:t>
      </w:r>
    </w:p>
    <w:p w14:paraId="55BD40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7325" cy="2070735"/>
            <wp:effectExtent l="0" t="0" r="317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6"/>
                    <a:stretch>
                      <a:fillRect/>
                    </a:stretch>
                  </pic:blipFill>
                  <pic:spPr>
                    <a:xfrm>
                      <a:off x="0" y="0"/>
                      <a:ext cx="5267325" cy="2070735"/>
                    </a:xfrm>
                    <a:prstGeom prst="rect">
                      <a:avLst/>
                    </a:prstGeom>
                    <a:noFill/>
                    <a:ln>
                      <a:noFill/>
                    </a:ln>
                  </pic:spPr>
                </pic:pic>
              </a:graphicData>
            </a:graphic>
          </wp:inline>
        </w:drawing>
      </w:r>
    </w:p>
    <w:p w14:paraId="43ABBA12">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It is triggered before </w:t>
      </w:r>
      <w:r>
        <w:rPr>
          <w:rFonts w:hint="default" w:ascii="Bodoni MT" w:hAnsi="Bodoni MT" w:eastAsia="等线" w:cs="Bodoni MT"/>
          <w:b/>
          <w:bCs/>
          <w:sz w:val="22"/>
          <w:szCs w:val="22"/>
          <w:lang w:val="en-IN"/>
        </w:rPr>
        <w:t>update</w:t>
      </w:r>
      <w:r>
        <w:rPr>
          <w:rFonts w:hint="default" w:ascii="Bodoni MT" w:hAnsi="Bodoni MT" w:eastAsia="等线" w:cs="Bodoni MT"/>
          <w:b w:val="0"/>
          <w:bCs w:val="0"/>
          <w:sz w:val="22"/>
          <w:szCs w:val="22"/>
          <w:lang w:val="en-IN"/>
        </w:rPr>
        <w:t xml:space="preserve"> event.</w:t>
      </w:r>
    </w:p>
    <w:p w14:paraId="56DEE37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You can write your own methods using the annotations </w:t>
      </w:r>
      <w:r>
        <w:rPr>
          <w:rFonts w:hint="default" w:ascii="Bodoni MT" w:hAnsi="Bodoni MT" w:eastAsia="等线" w:cs="Bodoni MT"/>
          <w:b/>
          <w:bCs/>
          <w:sz w:val="22"/>
          <w:szCs w:val="22"/>
          <w:lang w:val="en-IN"/>
        </w:rPr>
        <w:t>@PrePersist, @PreUpdate, @PreRemove</w:t>
      </w:r>
      <w:r>
        <w:rPr>
          <w:rFonts w:hint="default" w:ascii="Bodoni MT" w:hAnsi="Bodoni MT" w:eastAsia="等线" w:cs="Bodoni MT"/>
          <w:b w:val="0"/>
          <w:bCs w:val="0"/>
          <w:sz w:val="22"/>
          <w:szCs w:val="22"/>
          <w:lang w:val="en-IN"/>
        </w:rPr>
        <w:t xml:space="preserve"> that will be triggered before the respective operations.</w:t>
      </w:r>
    </w:p>
    <w:p w14:paraId="30C5B0D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 xml:space="preserve">Handling </w:t>
      </w:r>
      <w:r>
        <w:rPr>
          <w:rFonts w:hint="default" w:ascii="Bodoni MT" w:hAnsi="Bodoni MT" w:eastAsia="等线" w:cs="Bodoni MT"/>
          <w:b/>
          <w:bCs/>
          <w:sz w:val="22"/>
          <w:szCs w:val="22"/>
        </w:rPr>
        <w:t>@CreatedBy</w:t>
      </w:r>
      <w:r>
        <w:rPr>
          <w:rFonts w:hint="default" w:ascii="Bodoni MT" w:hAnsi="Bodoni MT" w:eastAsia="等线" w:cs="Bodoni MT"/>
          <w:sz w:val="22"/>
          <w:szCs w:val="22"/>
        </w:rPr>
        <w:t xml:space="preserve"> and </w:t>
      </w:r>
      <w:r>
        <w:rPr>
          <w:rFonts w:hint="default" w:ascii="Bodoni MT" w:hAnsi="Bodoni MT" w:eastAsia="等线" w:cs="Bodoni MT"/>
          <w:b/>
          <w:bCs/>
          <w:sz w:val="22"/>
          <w:szCs w:val="22"/>
        </w:rPr>
        <w:t>@LastModifiedBy</w:t>
      </w:r>
      <w:r>
        <w:rPr>
          <w:rFonts w:hint="default" w:ascii="Bodoni MT" w:hAnsi="Bodoni MT" w:eastAsia="等线" w:cs="Bodoni MT"/>
          <w:sz w:val="22"/>
          <w:szCs w:val="22"/>
          <w:lang w:val="en-IN"/>
        </w:rPr>
        <w:t xml:space="preserve">  </w:t>
      </w:r>
    </w:p>
    <w:p w14:paraId="22CA2F1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038600" cy="28511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7"/>
                    <a:stretch>
                      <a:fillRect/>
                    </a:stretch>
                  </pic:blipFill>
                  <pic:spPr>
                    <a:xfrm>
                      <a:off x="0" y="0"/>
                      <a:ext cx="4038600" cy="2851150"/>
                    </a:xfrm>
                    <a:prstGeom prst="rect">
                      <a:avLst/>
                    </a:prstGeom>
                    <a:noFill/>
                    <a:ln>
                      <a:noFill/>
                    </a:ln>
                  </pic:spPr>
                </pic:pic>
              </a:graphicData>
            </a:graphic>
          </wp:inline>
        </w:drawing>
      </w:r>
    </w:p>
    <w:p w14:paraId="0162EDF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You need to create the bean of this class. Either use </w:t>
      </w:r>
      <w:r>
        <w:rPr>
          <w:rFonts w:hint="default" w:ascii="Bodoni MT" w:hAnsi="Bodoni MT" w:eastAsia="等线" w:cs="Bodoni MT"/>
          <w:b/>
          <w:bCs/>
          <w:sz w:val="22"/>
          <w:szCs w:val="22"/>
          <w:highlight w:val="yellow"/>
          <w:lang w:val="en-IN"/>
        </w:rPr>
        <w:t>@Component</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highlight w:val="yellow"/>
          <w:lang w:val="en-IN"/>
        </w:rPr>
        <w:t>@Configuration</w:t>
      </w:r>
      <w:r>
        <w:rPr>
          <w:rFonts w:hint="default" w:ascii="Bodoni MT" w:hAnsi="Bodoni MT" w:eastAsia="等线" w:cs="Bodoni MT"/>
          <w:b w:val="0"/>
          <w:bCs w:val="0"/>
          <w:sz w:val="22"/>
          <w:szCs w:val="22"/>
          <w:highlight w:val="yellow"/>
          <w:lang w:val="en-IN"/>
        </w:rPr>
        <w:t xml:space="preserve">, </w:t>
      </w:r>
      <w:r>
        <w:rPr>
          <w:rFonts w:hint="default" w:ascii="Bodoni MT" w:hAnsi="Bodoni MT" w:eastAsia="等线" w:cs="Bodoni MT"/>
          <w:b/>
          <w:bCs/>
          <w:sz w:val="22"/>
          <w:szCs w:val="22"/>
          <w:highlight w:val="yellow"/>
          <w:lang w:val="en-IN"/>
        </w:rPr>
        <w:t>@Bean</w:t>
      </w:r>
      <w:r>
        <w:rPr>
          <w:rFonts w:hint="default" w:ascii="Bodoni MT" w:hAnsi="Bodoni MT" w:eastAsia="等线" w:cs="Bodoni MT"/>
          <w:b/>
          <w:bCs/>
          <w:sz w:val="22"/>
          <w:szCs w:val="22"/>
          <w:lang w:val="en-IN"/>
        </w:rPr>
        <w:t xml:space="preserve"> .</w:t>
      </w:r>
      <w:r>
        <w:rPr>
          <w:rFonts w:hint="default" w:ascii="Bodoni MT" w:hAnsi="Bodoni MT" w:eastAsia="等线" w:cs="Bodoni MT"/>
          <w:b w:val="0"/>
          <w:bCs w:val="0"/>
          <w:sz w:val="22"/>
          <w:szCs w:val="22"/>
          <w:lang w:val="en-IN"/>
        </w:rPr>
        <w:t xml:space="preserve"> </w:t>
      </w:r>
    </w:p>
    <w:p w14:paraId="3927E9F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If you are having more than one classes that implements </w:t>
      </w:r>
      <w:r>
        <w:rPr>
          <w:rFonts w:hint="default" w:ascii="Bodoni MT" w:hAnsi="Bodoni MT" w:eastAsia="等线" w:cs="Bodoni MT"/>
          <w:b/>
          <w:bCs/>
          <w:sz w:val="22"/>
          <w:szCs w:val="22"/>
          <w:lang w:val="en-IN"/>
        </w:rPr>
        <w:t>AuditorAware</w:t>
      </w:r>
      <w:r>
        <w:rPr>
          <w:rFonts w:hint="default" w:ascii="Bodoni MT" w:hAnsi="Bodoni MT" w:eastAsia="等线" w:cs="Bodoni MT"/>
          <w:b w:val="0"/>
          <w:bCs w:val="0"/>
          <w:sz w:val="22"/>
          <w:szCs w:val="22"/>
          <w:lang w:val="en-IN"/>
        </w:rPr>
        <w:t xml:space="preserve">, and you are creating multiple beans, then you need to pass </w:t>
      </w:r>
      <w:r>
        <w:rPr>
          <w:rFonts w:hint="default" w:ascii="Bodoni MT" w:hAnsi="Bodoni MT" w:eastAsia="等线" w:cs="Bodoni MT"/>
          <w:b/>
          <w:bCs/>
          <w:sz w:val="22"/>
          <w:szCs w:val="22"/>
          <w:lang w:val="en-IN"/>
        </w:rPr>
        <w:t xml:space="preserve">auditorAwareRef </w:t>
      </w:r>
      <w:r>
        <w:rPr>
          <w:rFonts w:hint="default" w:ascii="Bodoni MT" w:hAnsi="Bodoni MT" w:eastAsia="等线" w:cs="Bodoni MT"/>
          <w:b w:val="0"/>
          <w:bCs w:val="0"/>
          <w:sz w:val="22"/>
          <w:szCs w:val="22"/>
          <w:lang w:val="en-IN"/>
        </w:rPr>
        <w:t xml:space="preserve">inside </w:t>
      </w:r>
      <w:r>
        <w:rPr>
          <w:rFonts w:hint="default" w:ascii="Bodoni MT" w:hAnsi="Bodoni MT" w:eastAsia="等线" w:cs="Bodoni MT"/>
          <w:b/>
          <w:bCs/>
          <w:sz w:val="22"/>
          <w:szCs w:val="22"/>
          <w:lang w:val="en-IN"/>
        </w:rPr>
        <w:t>@EnableJpaAuditing</w:t>
      </w:r>
      <w:r>
        <w:rPr>
          <w:rFonts w:hint="default" w:ascii="Bodoni MT" w:hAnsi="Bodoni MT" w:eastAsia="等线" w:cs="Bodoni MT"/>
          <w:b w:val="0"/>
          <w:bCs w:val="0"/>
          <w:sz w:val="22"/>
          <w:szCs w:val="22"/>
          <w:lang w:val="en-IN"/>
        </w:rPr>
        <w:t>.</w:t>
      </w:r>
    </w:p>
    <w:p w14:paraId="48DA143C">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893945" cy="1934210"/>
            <wp:effectExtent l="0" t="0" r="825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8"/>
                    <a:stretch>
                      <a:fillRect/>
                    </a:stretch>
                  </pic:blipFill>
                  <pic:spPr>
                    <a:xfrm>
                      <a:off x="0" y="0"/>
                      <a:ext cx="4893945" cy="1934210"/>
                    </a:xfrm>
                    <a:prstGeom prst="rect">
                      <a:avLst/>
                    </a:prstGeom>
                    <a:noFill/>
                    <a:ln>
                      <a:noFill/>
                    </a:ln>
                  </pic:spPr>
                </pic:pic>
              </a:graphicData>
            </a:graphic>
          </wp:inline>
        </w:drawing>
      </w:r>
    </w:p>
    <w:p w14:paraId="183C99CB">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lang w:val="en-IN"/>
        </w:rPr>
        <w:t xml:space="preserve">Like here, the bean name will be same as </w:t>
      </w:r>
      <w:r>
        <w:rPr>
          <w:rFonts w:hint="default" w:ascii="Bodoni MT" w:hAnsi="Bodoni MT" w:cs="Bodoni MT"/>
          <w:b w:val="0"/>
          <w:bCs w:val="0"/>
          <w:lang w:val="en-IN"/>
        </w:rPr>
        <w:t xml:space="preserve">the method name i.e. </w:t>
      </w:r>
      <w:r>
        <w:rPr>
          <w:rFonts w:hint="default" w:ascii="Bodoni MT" w:hAnsi="Bodoni MT" w:cs="Bodoni MT"/>
          <w:b/>
          <w:bCs/>
          <w:lang w:val="en-IN"/>
        </w:rPr>
        <w:t>getAuditorAware</w:t>
      </w:r>
      <w:r>
        <w:rPr>
          <w:rFonts w:hint="default" w:ascii="Bodoni MT" w:hAnsi="Bodoni MT" w:cs="Bodoni MT"/>
          <w:b w:val="0"/>
          <w:bCs w:val="0"/>
          <w:lang w:val="en-IN"/>
        </w:rPr>
        <w:t xml:space="preserve"> so I am passing the bean name in the </w:t>
      </w:r>
      <w:r>
        <w:rPr>
          <w:rFonts w:hint="default" w:ascii="Bodoni MT" w:hAnsi="Bodoni MT" w:cs="Bodoni MT"/>
          <w:b/>
          <w:bCs/>
          <w:lang w:val="en-IN"/>
        </w:rPr>
        <w:t>auditorAwareRef</w:t>
      </w:r>
      <w:r>
        <w:rPr>
          <w:rFonts w:hint="default" w:ascii="Bodoni MT" w:hAnsi="Bodoni MT" w:cs="Bodoni MT"/>
          <w:b w:val="0"/>
          <w:bCs w:val="0"/>
          <w:lang w:val="en-IN"/>
        </w:rPr>
        <w:t>.</w:t>
      </w:r>
    </w:p>
    <w:p w14:paraId="16C7A4B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b w:val="0"/>
          <w:bCs w:val="0"/>
          <w:lang w:val="en-IN"/>
        </w:rPr>
        <w:t>But in case of single bean, no need of passing this.</w:t>
      </w:r>
    </w:p>
    <w:p w14:paraId="5DE6AD2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rPr>
        <w:t>Extend the base class in entities</w:t>
      </w:r>
    </w:p>
    <w:p w14:paraId="7A585AA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635" cy="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635" cy="0"/>
                    </a:xfrm>
                    <a:prstGeom prst="rect">
                      <a:avLst/>
                    </a:prstGeom>
                    <a:noFill/>
                    <a:ln>
                      <a:noFill/>
                    </a:ln>
                  </pic:spPr>
                </pic:pic>
              </a:graphicData>
            </a:graphic>
          </wp:inline>
        </w:drawing>
      </w:r>
      <w:r>
        <w:rPr>
          <w:rFonts w:hint="default" w:ascii="Bodoni MT" w:hAnsi="Bodoni MT" w:cs="Bodoni MT"/>
        </w:rPr>
        <w:drawing>
          <wp:inline distT="0" distB="0" distL="114300" distR="114300">
            <wp:extent cx="3427095" cy="66040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3427095" cy="660400"/>
                    </a:xfrm>
                    <a:prstGeom prst="rect">
                      <a:avLst/>
                    </a:prstGeom>
                    <a:noFill/>
                    <a:ln>
                      <a:noFill/>
                    </a:ln>
                  </pic:spPr>
                </pic:pic>
              </a:graphicData>
            </a:graphic>
          </wp:inline>
        </w:drawing>
      </w:r>
    </w:p>
    <w:p w14:paraId="2AE36F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color w:val="7030A0"/>
          <w:sz w:val="22"/>
          <w:szCs w:val="22"/>
        </w:rPr>
      </w:pPr>
      <w:r>
        <w:rPr>
          <w:rFonts w:hint="default" w:ascii="Bodoni MT" w:hAnsi="Bodoni MT" w:eastAsia="等线" w:cs="Bodoni MT"/>
          <w:b/>
          <w:bCs/>
          <w:color w:val="7030A0"/>
          <w:sz w:val="22"/>
          <w:szCs w:val="22"/>
          <w:lang w:val="en-IN"/>
        </w:rPr>
        <w:t>Overall Annotations ------------------------------------------------------------------------</w:t>
      </w:r>
    </w:p>
    <w:p w14:paraId="75D3444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s="Bodoni MT"/>
          <w:color w:val="002060"/>
          <w:sz w:val="22"/>
          <w:szCs w:val="22"/>
          <w:lang w:val="en-IN"/>
        </w:rPr>
        <w:t>@</w:t>
      </w:r>
      <w:r>
        <w:rPr>
          <w:rFonts w:hint="default" w:ascii="Bodoni MT" w:hAnsi="Bodoni MT" w:eastAsia="等线" w:cs="Bodoni MT"/>
          <w:color w:val="002060"/>
          <w:sz w:val="22"/>
          <w:szCs w:val="22"/>
        </w:rPr>
        <w:t>EnableJpaAuditing</w:t>
      </w:r>
      <w:r>
        <w:rPr>
          <w:rFonts w:hint="default" w:ascii="Bodoni MT" w:hAnsi="Bodoni MT" w:eastAsia="等线" w:cs="Bodoni MT"/>
          <w:color w:val="002060"/>
          <w:sz w:val="22"/>
          <w:szCs w:val="22"/>
          <w:lang w:val="en-IN"/>
        </w:rPr>
        <w:t>(AuditingEntityListener.class)</w:t>
      </w:r>
    </w:p>
    <w:p w14:paraId="6A2F7B8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s="Bodoni MT"/>
          <w:color w:val="002060"/>
          <w:sz w:val="22"/>
          <w:szCs w:val="22"/>
          <w:lang w:val="en-IN"/>
        </w:rPr>
        <w:t>@MappedSuperClass</w:t>
      </w:r>
    </w:p>
    <w:p w14:paraId="3BE0F85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s="Bodoni MT"/>
          <w:color w:val="002060"/>
          <w:sz w:val="22"/>
          <w:szCs w:val="22"/>
          <w:lang w:val="en-IN"/>
        </w:rPr>
        <w:t>@CreatedAt, @LastModifiedAt, @CreatedBy, @LastModifiedBy</w:t>
      </w:r>
    </w:p>
    <w:p w14:paraId="2159F2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s="Bodoni MT"/>
          <w:color w:val="002060"/>
          <w:sz w:val="22"/>
          <w:szCs w:val="22"/>
          <w:lang w:val="en-IN"/>
        </w:rPr>
        <w:t>@PrePersist, @PreUpdate, @PreRemove</w:t>
      </w:r>
    </w:p>
    <w:p w14:paraId="50A8F8C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002060"/>
          <w:sz w:val="22"/>
          <w:szCs w:val="22"/>
        </w:rPr>
      </w:pPr>
      <w:r>
        <w:rPr>
          <w:rFonts w:hint="default" w:ascii="Bodoni MT" w:hAnsi="Bodoni MT" w:eastAsia="等线" w:cs="Bodoni MT"/>
          <w:b/>
          <w:bCs/>
          <w:color w:val="002060"/>
          <w:sz w:val="22"/>
          <w:szCs w:val="22"/>
          <w:lang w:val="en-IN"/>
        </w:rPr>
        <w:t>AuditorAware</w:t>
      </w:r>
      <w:r>
        <w:rPr>
          <w:rFonts w:hint="default" w:ascii="Bodoni MT" w:hAnsi="Bodoni MT" w:eastAsia="等线" w:cs="Bodoni MT"/>
          <w:b w:val="0"/>
          <w:bCs w:val="0"/>
          <w:color w:val="002060"/>
          <w:sz w:val="22"/>
          <w:szCs w:val="22"/>
          <w:lang w:val="en-IN"/>
        </w:rPr>
        <w:t xml:space="preserve"> class has to be implemented for @CreatedBy, @LastModifiedBy</w:t>
      </w:r>
    </w:p>
    <w:p w14:paraId="24518B2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color w:val="7030A0"/>
          <w:sz w:val="22"/>
          <w:szCs w:val="22"/>
        </w:rPr>
      </w:pPr>
      <w:r>
        <w:rPr>
          <w:rFonts w:hint="default" w:ascii="Bodoni MT" w:hAnsi="Bodoni MT" w:eastAsia="等线" w:cs="Bodoni MT"/>
          <w:b/>
          <w:bCs/>
          <w:color w:val="7030A0"/>
          <w:sz w:val="22"/>
          <w:szCs w:val="22"/>
          <w:lang w:val="en-IN"/>
        </w:rPr>
        <w:t>------------------------------------------------------------------------------------------</w:t>
      </w:r>
    </w:p>
    <w:p w14:paraId="761C04D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color w:val="7030A0"/>
          <w:sz w:val="22"/>
          <w:szCs w:val="22"/>
          <w:lang w:val="en-IN"/>
        </w:rPr>
        <w:t xml:space="preserve">To keep track of every version like different versions for every change and all will be containing who changed and what was changed and all, you can use </w:t>
      </w:r>
      <w:r>
        <w:rPr>
          <w:rFonts w:hint="default" w:ascii="Bodoni MT" w:hAnsi="Bodoni MT" w:eastAsia="等线" w:cs="Bodoni MT"/>
          <w:b/>
          <w:bCs/>
          <w:sz w:val="22"/>
          <w:szCs w:val="22"/>
          <w:highlight w:val="yellow"/>
          <w:lang w:val="en-IN"/>
        </w:rPr>
        <w:t xml:space="preserve"> Hibernate Envers </w:t>
      </w:r>
      <w:r>
        <w:rPr>
          <w:rFonts w:hint="default" w:ascii="Bodoni MT" w:hAnsi="Bodoni MT" w:eastAsia="等线" w:cs="Bodoni MT"/>
          <w:b/>
          <w:bCs/>
          <w:sz w:val="22"/>
          <w:szCs w:val="22"/>
          <w:lang w:val="en-IN"/>
        </w:rPr>
        <w:t>.</w:t>
      </w:r>
    </w:p>
    <w:p w14:paraId="19D48EA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4DCCCB7E">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22680042">
      <w:pPr>
        <w:keepNext w:val="0"/>
        <w:keepLines w:val="0"/>
        <w:widowControl/>
        <w:numPr>
          <w:ilvl w:val="0"/>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i w:val="0"/>
          <w:iCs w:val="0"/>
          <w:sz w:val="40"/>
          <w:szCs w:val="40"/>
          <w:u w:val="single"/>
        </w:rPr>
      </w:pPr>
      <w:r>
        <w:rPr>
          <w:rFonts w:hint="default" w:ascii="Bodoni MT" w:hAnsi="Bodoni MT" w:eastAsia="等线" w:cs="Bodoni MT"/>
          <w:b/>
          <w:bCs/>
          <w:i w:val="0"/>
          <w:iCs w:val="0"/>
          <w:color w:val="auto"/>
          <w:kern w:val="0"/>
          <w:sz w:val="40"/>
          <w:szCs w:val="40"/>
          <w:u w:val="single"/>
          <w:lang w:val="en-IN" w:eastAsia="zh-CN" w:bidi="ar"/>
        </w:rPr>
        <w:t>RestClient</w:t>
      </w:r>
    </w:p>
    <w:p w14:paraId="6061A7A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RestClient is a synchronous HTTP client that offers a modern fluent API. It offers an abstraction over HTTP libraries that allows for convenient conversion from a Java object to an HTTP request, and the creation of objects from an HTTP response.</w:t>
      </w:r>
    </w:p>
    <w:p w14:paraId="61701BB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Generally in case of </w:t>
      </w:r>
      <w:r>
        <w:rPr>
          <w:rFonts w:hint="default" w:ascii="Bodoni MT" w:hAnsi="Bodoni MT" w:eastAsia="等线" w:cs="Bodoni MT"/>
          <w:i/>
          <w:iCs/>
          <w:sz w:val="22"/>
          <w:szCs w:val="22"/>
          <w:lang w:val="en-IN"/>
        </w:rPr>
        <w:t>microservice</w:t>
      </w:r>
      <w:r>
        <w:rPr>
          <w:rFonts w:hint="default" w:ascii="Bodoni MT" w:hAnsi="Bodoni MT" w:eastAsia="等线" w:cs="Bodoni MT"/>
          <w:i w:val="0"/>
          <w:iCs w:val="0"/>
          <w:sz w:val="22"/>
          <w:szCs w:val="22"/>
          <w:lang w:val="en-IN"/>
        </w:rPr>
        <w:t xml:space="preserve"> architecture, one service needs to call another service.</w:t>
      </w:r>
    </w:p>
    <w:p w14:paraId="4AF9F2C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Don’t think @RestController and RestClient are same.</w:t>
      </w:r>
    </w:p>
    <w:p w14:paraId="5F47CCD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color w:val="C00000"/>
          <w:sz w:val="22"/>
          <w:szCs w:val="22"/>
          <w:highlight w:val="none"/>
        </w:rPr>
      </w:pPr>
      <w:r>
        <w:rPr>
          <w:rFonts w:hint="default" w:ascii="Bodoni MT" w:hAnsi="Bodoni MT" w:eastAsia="等线" w:cs="Bodoni MT"/>
          <w:i w:val="0"/>
          <w:iCs w:val="0"/>
          <w:color w:val="C00000"/>
          <w:sz w:val="22"/>
          <w:szCs w:val="22"/>
          <w:highlight w:val="none"/>
          <w:lang w:val="en-IN"/>
        </w:rPr>
        <w:t>RestController create API; RestClient consumes those APIs.</w:t>
      </w:r>
    </w:p>
    <w:p w14:paraId="0128C3C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i w:val="0"/>
          <w:iCs w:val="0"/>
          <w:sz w:val="22"/>
          <w:szCs w:val="22"/>
          <w:lang w:val="en-IN"/>
        </w:rPr>
        <w:t>Lets say you have 2 services in your microservice architecture; and one service needs to call another service (API call) then RestClient is used;</w:t>
      </w:r>
    </w:p>
    <w:p w14:paraId="2E0DB8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Order Service  ──calls──▶  User Servic</w:t>
      </w:r>
      <w:r>
        <w:rPr>
          <w:rFonts w:hint="default" w:ascii="Bodoni MT" w:hAnsi="Bodoni MT" w:eastAsia="等线" w:cs="Bodoni MT"/>
          <w:b/>
          <w:bCs/>
          <w:sz w:val="22"/>
          <w:szCs w:val="22"/>
          <w:lang w:val="en-IN"/>
        </w:rPr>
        <w:t>e</w:t>
      </w:r>
      <w:r>
        <w:rPr>
          <w:rFonts w:hint="default" w:ascii="Bodoni MT" w:hAnsi="Bodoni MT" w:eastAsia="等线" w:cs="Bodoni MT"/>
          <w:sz w:val="22"/>
          <w:szCs w:val="22"/>
          <w:lang w:val="en-IN"/>
        </w:rPr>
        <w:t xml:space="preserve">    (for example)</w:t>
      </w:r>
    </w:p>
    <w:p w14:paraId="2999602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Steps:</w:t>
      </w:r>
    </w:p>
    <w:p w14:paraId="09FA3B0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First you’ll configure the RestClient giving some base url. For example </w:t>
      </w:r>
      <w:r>
        <w:rPr>
          <w:rFonts w:hint="default" w:ascii="Bodoni MT" w:hAnsi="Bodoni MT" w:eastAsia="等线" w:cs="Bodoni MT"/>
          <w:sz w:val="22"/>
          <w:szCs w:val="22"/>
          <w:lang w:val="en-IN"/>
        </w:rPr>
        <w:fldChar w:fldCharType="begin"/>
      </w:r>
      <w:r>
        <w:rPr>
          <w:rFonts w:hint="default" w:ascii="Bodoni MT" w:hAnsi="Bodoni MT" w:eastAsia="等线" w:cs="Bodoni MT"/>
          <w:sz w:val="22"/>
          <w:szCs w:val="22"/>
          <w:lang w:val="en-IN"/>
        </w:rPr>
        <w:instrText xml:space="preserve"> HYPERLINK "http://localohost:8080" </w:instrText>
      </w:r>
      <w:r>
        <w:rPr>
          <w:rFonts w:hint="default" w:ascii="Bodoni MT" w:hAnsi="Bodoni MT" w:eastAsia="等线" w:cs="Bodoni MT"/>
          <w:sz w:val="22"/>
          <w:szCs w:val="22"/>
          <w:lang w:val="en-IN"/>
        </w:rPr>
        <w:fldChar w:fldCharType="separate"/>
      </w:r>
      <w:r>
        <w:rPr>
          <w:rStyle w:val="51"/>
          <w:rFonts w:hint="default" w:ascii="Bodoni MT" w:hAnsi="Bodoni MT" w:eastAsia="等线" w:cs="Bodoni MT"/>
          <w:sz w:val="22"/>
          <w:szCs w:val="22"/>
          <w:lang w:val="en-IN"/>
        </w:rPr>
        <w:t>http://localohost:8080</w:t>
      </w:r>
      <w:r>
        <w:rPr>
          <w:rFonts w:hint="default" w:ascii="Bodoni MT" w:hAnsi="Bodoni MT" w:eastAsia="等线" w:cs="Bodoni MT"/>
          <w:sz w:val="22"/>
          <w:szCs w:val="22"/>
          <w:lang w:val="en-IN"/>
        </w:rPr>
        <w:fldChar w:fldCharType="end"/>
      </w:r>
    </w:p>
    <w:p w14:paraId="64D39D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that you can call any type of method i.e. get, post, put, patch, delete with request body, headers etc etc just like normal API call (just like API call is made using </w:t>
      </w:r>
      <w:r>
        <w:rPr>
          <w:rFonts w:hint="default" w:ascii="Bodoni MT" w:hAnsi="Bodoni MT" w:eastAsia="等线" w:cs="Bodoni MT"/>
          <w:i/>
          <w:iCs/>
          <w:sz w:val="22"/>
          <w:szCs w:val="22"/>
          <w:lang w:val="en-IN"/>
        </w:rPr>
        <w:t>axios</w:t>
      </w:r>
      <w:r>
        <w:rPr>
          <w:rFonts w:hint="default" w:ascii="Bodoni MT" w:hAnsi="Bodoni MT" w:eastAsia="等线" w:cs="Bodoni MT"/>
          <w:i w:val="0"/>
          <w:iCs w:val="0"/>
          <w:sz w:val="22"/>
          <w:szCs w:val="22"/>
          <w:lang w:val="en-IN"/>
        </w:rPr>
        <w:t xml:space="preserve"> in react)</w:t>
      </w:r>
    </w:p>
    <w:p w14:paraId="49A4C70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 xml:space="preserve">Either you can create the object of type RestClient using </w:t>
      </w:r>
      <w:r>
        <w:rPr>
          <w:rFonts w:hint="default" w:ascii="Bodoni MT" w:hAnsi="Bodoni MT" w:eastAsia="等线" w:cs="Bodoni MT"/>
          <w:b/>
          <w:bCs/>
          <w:color w:val="auto"/>
          <w:kern w:val="0"/>
          <w:sz w:val="22"/>
          <w:szCs w:val="22"/>
          <w:lang w:val="en-IN" w:eastAsia="zh-CN" w:bidi="ar"/>
        </w:rPr>
        <w:t xml:space="preserve">RestClient.builder()…..build() </w:t>
      </w:r>
      <w:r>
        <w:rPr>
          <w:rFonts w:hint="default" w:ascii="Bodoni MT" w:hAnsi="Bodoni MT" w:eastAsia="等线" w:cs="Bodoni MT"/>
          <w:b w:val="0"/>
          <w:bCs w:val="0"/>
          <w:color w:val="auto"/>
          <w:kern w:val="0"/>
          <w:sz w:val="22"/>
          <w:szCs w:val="22"/>
          <w:lang w:val="en-IN" w:eastAsia="zh-CN" w:bidi="ar"/>
        </w:rPr>
        <w:t xml:space="preserve">method or create a </w:t>
      </w:r>
      <w:r>
        <w:rPr>
          <w:rFonts w:hint="default" w:ascii="Bodoni MT" w:hAnsi="Bodoni MT" w:eastAsia="等线" w:cs="Bodoni MT"/>
          <w:b w:val="0"/>
          <w:bCs w:val="0"/>
          <w:i/>
          <w:iCs/>
          <w:color w:val="auto"/>
          <w:kern w:val="0"/>
          <w:sz w:val="22"/>
          <w:szCs w:val="22"/>
          <w:lang w:val="en-IN" w:eastAsia="zh-CN" w:bidi="ar"/>
        </w:rPr>
        <w:t>bean</w:t>
      </w:r>
      <w:r>
        <w:rPr>
          <w:rFonts w:hint="default" w:ascii="Bodoni MT" w:hAnsi="Bodoni MT" w:eastAsia="等线" w:cs="Bodoni MT"/>
          <w:b w:val="0"/>
          <w:bCs w:val="0"/>
          <w:i w:val="0"/>
          <w:iCs w:val="0"/>
          <w:color w:val="auto"/>
          <w:kern w:val="0"/>
          <w:sz w:val="22"/>
          <w:szCs w:val="22"/>
          <w:lang w:val="en-IN" w:eastAsia="zh-CN" w:bidi="ar"/>
        </w:rPr>
        <w:t xml:space="preserve"> of this and inject that everywhere.</w:t>
      </w:r>
    </w:p>
    <w:p w14:paraId="71C2CDE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262755" cy="2444750"/>
            <wp:effectExtent l="0" t="0" r="4445"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4262755" cy="2444750"/>
                    </a:xfrm>
                    <a:prstGeom prst="rect">
                      <a:avLst/>
                    </a:prstGeom>
                    <a:noFill/>
                    <a:ln>
                      <a:noFill/>
                    </a:ln>
                  </pic:spPr>
                </pic:pic>
              </a:graphicData>
            </a:graphic>
          </wp:inline>
        </w:drawing>
      </w:r>
    </w:p>
    <w:p w14:paraId="4566CDF0">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p>
    <w:p w14:paraId="63769F6F">
      <w:pPr>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br w:type="page"/>
      </w:r>
    </w:p>
    <w:p w14:paraId="2CBADE8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color w:val="auto"/>
          <w:kern w:val="0"/>
          <w:sz w:val="22"/>
          <w:szCs w:val="22"/>
          <w:lang w:val="en-IN" w:eastAsia="zh-CN" w:bidi="ar"/>
        </w:rPr>
        <w:t>Steps</w:t>
      </w:r>
    </w:p>
    <w:p w14:paraId="2C087D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First create one </w:t>
      </w:r>
      <w:r>
        <w:rPr>
          <w:rFonts w:hint="default" w:ascii="Bodoni MT" w:hAnsi="Bodoni MT" w:eastAsia="等线" w:cs="Bodoni MT"/>
          <w:b/>
          <w:bCs/>
          <w:sz w:val="22"/>
          <w:szCs w:val="22"/>
          <w:lang w:val="en-IN"/>
        </w:rPr>
        <w:t>@Bean</w:t>
      </w:r>
      <w:r>
        <w:rPr>
          <w:rFonts w:hint="default" w:ascii="Bodoni MT" w:hAnsi="Bodoni MT" w:eastAsia="等线" w:cs="Bodoni MT"/>
          <w:b w:val="0"/>
          <w:bCs w:val="0"/>
          <w:sz w:val="22"/>
          <w:szCs w:val="22"/>
          <w:lang w:val="en-IN"/>
        </w:rPr>
        <w:t xml:space="preserve"> to create bean of </w:t>
      </w:r>
      <w:r>
        <w:rPr>
          <w:rFonts w:hint="default" w:ascii="Bodoni MT" w:hAnsi="Bodoni MT" w:eastAsia="等线" w:cs="Bodoni MT"/>
          <w:b/>
          <w:bCs/>
          <w:i/>
          <w:iCs/>
          <w:sz w:val="22"/>
          <w:szCs w:val="22"/>
          <w:lang w:val="en-IN"/>
        </w:rPr>
        <w:t>RestClient</w:t>
      </w:r>
      <w:r>
        <w:rPr>
          <w:rFonts w:hint="default" w:ascii="Bodoni MT" w:hAnsi="Bodoni MT" w:eastAsia="等线" w:cs="Bodoni MT"/>
          <w:b w:val="0"/>
          <w:bCs w:val="0"/>
          <w:i w:val="0"/>
          <w:iCs w:val="0"/>
          <w:sz w:val="22"/>
          <w:szCs w:val="22"/>
          <w:lang w:val="en-IN"/>
        </w:rPr>
        <w:t>.</w:t>
      </w:r>
    </w:p>
    <w:p w14:paraId="0E58A7B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71135" cy="3052445"/>
            <wp:effectExtent l="0" t="0" r="12065" b="825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5271135" cy="3052445"/>
                    </a:xfrm>
                    <a:prstGeom prst="rect">
                      <a:avLst/>
                    </a:prstGeom>
                    <a:noFill/>
                    <a:ln>
                      <a:noFill/>
                    </a:ln>
                  </pic:spPr>
                </pic:pic>
              </a:graphicData>
            </a:graphic>
          </wp:inline>
        </w:drawing>
      </w:r>
    </w:p>
    <w:p w14:paraId="7875437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Here better to use </w:t>
      </w:r>
      <w:r>
        <w:rPr>
          <w:rFonts w:hint="default" w:ascii="Bodoni MT" w:hAnsi="Bodoni MT" w:eastAsia="等线" w:cs="Bodoni MT"/>
          <w:b/>
          <w:bCs/>
          <w:sz w:val="22"/>
          <w:szCs w:val="22"/>
          <w:lang w:val="en-IN"/>
        </w:rPr>
        <w:t>@Qualifier</w:t>
      </w:r>
      <w:r>
        <w:rPr>
          <w:rFonts w:hint="default" w:ascii="Bodoni MT" w:hAnsi="Bodoni MT" w:eastAsia="等线" w:cs="Bodoni MT"/>
          <w:b w:val="0"/>
          <w:bCs w:val="0"/>
          <w:sz w:val="22"/>
          <w:szCs w:val="22"/>
          <w:lang w:val="en-IN"/>
        </w:rPr>
        <w:t xml:space="preserve"> because one RestClient will handle one base-url.</w:t>
      </w:r>
    </w:p>
    <w:p w14:paraId="0926FE9F">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you want to create multiple RestClient (because in microservices, so many base urls will be there), so you need to create multiple beans of RestClients.</w:t>
      </w:r>
    </w:p>
    <w:p w14:paraId="5D1DC81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 xml:space="preserve">Here, </w:t>
      </w:r>
      <w:r>
        <w:rPr>
          <w:rFonts w:hint="default" w:ascii="Bodoni MT" w:hAnsi="Bodoni MT" w:eastAsia="等线" w:cs="Bodoni MT"/>
          <w:b/>
          <w:bCs/>
          <w:sz w:val="22"/>
          <w:szCs w:val="22"/>
          <w:lang w:val="en-IN"/>
        </w:rPr>
        <w:t>CONTENT_TYPE</w:t>
      </w:r>
      <w:r>
        <w:rPr>
          <w:rFonts w:hint="default" w:ascii="Bodoni MT" w:hAnsi="Bodoni MT" w:eastAsia="等线" w:cs="Bodoni MT"/>
          <w:b w:val="0"/>
          <w:bCs w:val="0"/>
          <w:sz w:val="22"/>
          <w:szCs w:val="22"/>
          <w:lang w:val="en-IN"/>
        </w:rPr>
        <w:t xml:space="preserve"> and </w:t>
      </w:r>
      <w:r>
        <w:rPr>
          <w:rFonts w:hint="default" w:ascii="Bodoni MT" w:hAnsi="Bodoni MT" w:eastAsia="等线" w:cs="Bodoni MT"/>
          <w:b/>
          <w:bCs/>
          <w:sz w:val="22"/>
          <w:szCs w:val="22"/>
          <w:lang w:val="en-IN"/>
        </w:rPr>
        <w:t>APPLICATION_JSON_VALUE</w:t>
      </w:r>
      <w:r>
        <w:rPr>
          <w:rFonts w:hint="default" w:ascii="Bodoni MT" w:hAnsi="Bodoni MT" w:eastAsia="等线" w:cs="Bodoni MT"/>
          <w:b w:val="0"/>
          <w:bCs w:val="0"/>
          <w:sz w:val="22"/>
          <w:szCs w:val="22"/>
          <w:lang w:val="en-IN"/>
        </w:rPr>
        <w:t xml:space="preserve"> are nothing but the constant static fields just to set the header values:</w:t>
      </w:r>
    </w:p>
    <w:p w14:paraId="69A68E18">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608195" cy="279400"/>
            <wp:effectExtent l="0" t="0" r="1905"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23"/>
                    <a:stretch>
                      <a:fillRect/>
                    </a:stretch>
                  </pic:blipFill>
                  <pic:spPr>
                    <a:xfrm>
                      <a:off x="0" y="0"/>
                      <a:ext cx="4608195" cy="279400"/>
                    </a:xfrm>
                    <a:prstGeom prst="rect">
                      <a:avLst/>
                    </a:prstGeom>
                    <a:noFill/>
                    <a:ln>
                      <a:noFill/>
                    </a:ln>
                  </pic:spPr>
                </pic:pic>
              </a:graphicData>
            </a:graphic>
          </wp:inline>
        </w:drawing>
      </w:r>
    </w:p>
    <w:p w14:paraId="216BD46E">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5266690" cy="266700"/>
            <wp:effectExtent l="0" t="0" r="381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pic:cNvPicPr>
                      <a:picLocks noChangeAspect="1"/>
                    </pic:cNvPicPr>
                  </pic:nvPicPr>
                  <pic:blipFill>
                    <a:blip r:embed="rId24"/>
                    <a:stretch>
                      <a:fillRect/>
                    </a:stretch>
                  </pic:blipFill>
                  <pic:spPr>
                    <a:xfrm>
                      <a:off x="0" y="0"/>
                      <a:ext cx="5266690" cy="266700"/>
                    </a:xfrm>
                    <a:prstGeom prst="rect">
                      <a:avLst/>
                    </a:prstGeom>
                    <a:noFill/>
                    <a:ln>
                      <a:noFill/>
                    </a:ln>
                  </pic:spPr>
                </pic:pic>
              </a:graphicData>
            </a:graphic>
          </wp:inline>
        </w:drawing>
      </w:r>
    </w:p>
    <w:p w14:paraId="06835B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After this, you need to write </w:t>
      </w:r>
      <w:r>
        <w:rPr>
          <w:rFonts w:hint="default" w:ascii="Bodoni MT" w:hAnsi="Bodoni MT" w:eastAsia="等线" w:cs="Bodoni MT"/>
          <w:b/>
          <w:bCs/>
          <w:sz w:val="22"/>
          <w:szCs w:val="22"/>
          <w:lang w:val="en-IN"/>
        </w:rPr>
        <w:t>services</w:t>
      </w:r>
      <w:r>
        <w:rPr>
          <w:rFonts w:hint="default" w:ascii="Bodoni MT" w:hAnsi="Bodoni MT" w:eastAsia="等线" w:cs="Bodoni MT"/>
          <w:b w:val="0"/>
          <w:bCs w:val="0"/>
          <w:sz w:val="22"/>
          <w:szCs w:val="22"/>
          <w:lang w:val="en-IN"/>
        </w:rPr>
        <w:t xml:space="preserve">; but better to create a directory called </w:t>
      </w:r>
      <w:r>
        <w:rPr>
          <w:rFonts w:hint="default" w:ascii="Bodoni MT" w:hAnsi="Bodoni MT" w:eastAsia="等线" w:cs="Bodoni MT"/>
          <w:b/>
          <w:bCs/>
          <w:sz w:val="22"/>
          <w:szCs w:val="22"/>
          <w:lang w:val="en-IN"/>
        </w:rPr>
        <w:t>client</w:t>
      </w:r>
      <w:r>
        <w:rPr>
          <w:rFonts w:hint="default" w:ascii="Bodoni MT" w:hAnsi="Bodoni MT" w:eastAsia="等线" w:cs="Bodoni MT"/>
          <w:b w:val="0"/>
          <w:bCs w:val="0"/>
          <w:sz w:val="22"/>
          <w:szCs w:val="22"/>
          <w:lang w:val="en-IN"/>
        </w:rPr>
        <w:t xml:space="preserve"> and write the services there; so that </w:t>
      </w:r>
      <w:r>
        <w:rPr>
          <w:rFonts w:hint="default" w:ascii="Bodoni MT" w:hAnsi="Bodoni MT" w:eastAsia="等线" w:cs="Bodoni MT"/>
          <w:b/>
          <w:bCs/>
          <w:i/>
          <w:iCs/>
          <w:sz w:val="22"/>
          <w:szCs w:val="22"/>
          <w:lang w:val="en-IN"/>
        </w:rPr>
        <w:t>services</w:t>
      </w:r>
      <w:r>
        <w:rPr>
          <w:rFonts w:hint="default" w:ascii="Bodoni MT" w:hAnsi="Bodoni MT" w:eastAsia="等线" w:cs="Bodoni MT"/>
          <w:b w:val="0"/>
          <w:bCs w:val="0"/>
          <w:i w:val="0"/>
          <w:iCs w:val="0"/>
          <w:sz w:val="22"/>
          <w:szCs w:val="22"/>
          <w:lang w:val="en-IN"/>
        </w:rPr>
        <w:t xml:space="preserve"> of the current application and </w:t>
      </w:r>
      <w:r>
        <w:rPr>
          <w:rFonts w:hint="default" w:ascii="Bodoni MT" w:hAnsi="Bodoni MT" w:eastAsia="等线" w:cs="Bodoni MT"/>
          <w:b/>
          <w:bCs/>
          <w:i/>
          <w:iCs/>
          <w:sz w:val="22"/>
          <w:szCs w:val="22"/>
          <w:lang w:val="en-IN"/>
        </w:rPr>
        <w:t>clients</w:t>
      </w:r>
      <w:r>
        <w:rPr>
          <w:rFonts w:hint="default" w:ascii="Bodoni MT" w:hAnsi="Bodoni MT" w:eastAsia="等线" w:cs="Bodoni MT"/>
          <w:b w:val="0"/>
          <w:bCs w:val="0"/>
          <w:i w:val="0"/>
          <w:iCs w:val="0"/>
          <w:sz w:val="22"/>
          <w:szCs w:val="22"/>
          <w:lang w:val="en-IN"/>
        </w:rPr>
        <w:t xml:space="preserve"> will be different. But you need to use</w:t>
      </w:r>
      <w:r>
        <w:rPr>
          <w:rFonts w:hint="default" w:ascii="Bodoni MT" w:hAnsi="Bodoni MT" w:eastAsia="等线" w:cs="Bodoni MT"/>
          <w:b w:val="0"/>
          <w:bCs w:val="0"/>
          <w:i w:val="0"/>
          <w:iCs w:val="0"/>
          <w:sz w:val="22"/>
          <w:szCs w:val="22"/>
          <w:highlight w:val="yellow"/>
          <w:lang w:val="en-IN"/>
        </w:rPr>
        <w:t xml:space="preserve"> </w:t>
      </w:r>
      <w:r>
        <w:rPr>
          <w:rFonts w:hint="default" w:ascii="Bodoni MT" w:hAnsi="Bodoni MT" w:eastAsia="等线" w:cs="Bodoni MT"/>
          <w:b/>
          <w:bCs/>
          <w:i w:val="0"/>
          <w:iCs w:val="0"/>
          <w:sz w:val="22"/>
          <w:szCs w:val="22"/>
          <w:highlight w:val="yellow"/>
          <w:lang w:val="en-IN"/>
        </w:rPr>
        <w:t>@Service</w:t>
      </w:r>
      <w:r>
        <w:rPr>
          <w:rFonts w:hint="default" w:ascii="Bodoni MT" w:hAnsi="Bodoni MT" w:eastAsia="等线" w:cs="Bodoni MT"/>
          <w:b w:val="0"/>
          <w:bCs w:val="0"/>
          <w:i w:val="0"/>
          <w:iCs w:val="0"/>
          <w:sz w:val="22"/>
          <w:szCs w:val="22"/>
          <w:highlight w:val="yellow"/>
          <w:lang w:val="en-IN"/>
        </w:rPr>
        <w:t xml:space="preserve"> </w:t>
      </w:r>
      <w:r>
        <w:rPr>
          <w:rFonts w:hint="default" w:ascii="Bodoni MT" w:hAnsi="Bodoni MT" w:eastAsia="等线" w:cs="Bodoni MT"/>
          <w:b w:val="0"/>
          <w:bCs w:val="0"/>
          <w:i w:val="0"/>
          <w:iCs w:val="0"/>
          <w:sz w:val="22"/>
          <w:szCs w:val="22"/>
          <w:lang w:val="en-IN"/>
        </w:rPr>
        <w:t>annotation here.</w:t>
      </w:r>
    </w:p>
    <w:p w14:paraId="55D85EC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sz w:val="22"/>
          <w:szCs w:val="22"/>
        </w:rPr>
        <w:t>ParameterizedTypeReference</w:t>
      </w:r>
      <w:r>
        <w:rPr>
          <w:rFonts w:hint="default" w:ascii="Bodoni MT" w:hAnsi="Bodoni MT" w:eastAsia="等线" w:cs="Bodoni MT"/>
          <w:b w:val="0"/>
          <w:bCs w:val="0"/>
          <w:sz w:val="22"/>
          <w:szCs w:val="22"/>
          <w:lang w:val="en-IN"/>
        </w:rPr>
        <w:t xml:space="preserve"> is an </w:t>
      </w:r>
      <w:r>
        <w:rPr>
          <w:rFonts w:hint="default" w:ascii="Bodoni MT" w:hAnsi="Bodoni MT" w:eastAsia="等线" w:cs="Bodoni MT"/>
          <w:b/>
          <w:bCs/>
          <w:i/>
          <w:iCs/>
          <w:sz w:val="22"/>
          <w:szCs w:val="22"/>
          <w:lang w:val="en-IN"/>
        </w:rPr>
        <w:t>abstract</w:t>
      </w:r>
      <w:r>
        <w:rPr>
          <w:rFonts w:hint="default" w:ascii="Bodoni MT" w:hAnsi="Bodoni MT" w:eastAsia="等线" w:cs="Bodoni MT"/>
          <w:b w:val="0"/>
          <w:bCs w:val="0"/>
          <w:i w:val="0"/>
          <w:iCs w:val="0"/>
          <w:sz w:val="22"/>
          <w:szCs w:val="22"/>
          <w:lang w:val="en-IN"/>
        </w:rPr>
        <w:t xml:space="preserve"> class so you need to write </w:t>
      </w:r>
    </w:p>
    <w:p w14:paraId="45762B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bCs/>
          <w:i w:val="0"/>
          <w:iCs w:val="0"/>
          <w:sz w:val="22"/>
          <w:szCs w:val="22"/>
          <w:lang w:val="en-IN"/>
        </w:rPr>
        <w:t>new ParameterizedTypeReference&lt;</w:t>
      </w:r>
      <w:r>
        <w:rPr>
          <w:rFonts w:hint="default" w:ascii="Bodoni MT" w:hAnsi="Bodoni MT" w:eastAsia="等线" w:cs="Bodoni MT"/>
          <w:b w:val="0"/>
          <w:bCs w:val="0"/>
          <w:i w:val="0"/>
          <w:iCs w:val="0"/>
          <w:sz w:val="22"/>
          <w:szCs w:val="22"/>
          <w:lang w:val="en-IN"/>
        </w:rPr>
        <w:t>any type</w:t>
      </w:r>
      <w:r>
        <w:rPr>
          <w:rFonts w:hint="default" w:ascii="Bodoni MT" w:hAnsi="Bodoni MT" w:eastAsia="等线" w:cs="Bodoni MT"/>
          <w:b/>
          <w:bCs/>
          <w:i w:val="0"/>
          <w:iCs w:val="0"/>
          <w:sz w:val="22"/>
          <w:szCs w:val="22"/>
          <w:lang w:val="en-IN"/>
        </w:rPr>
        <w:t xml:space="preserve">&gt;() </w:t>
      </w:r>
      <w:r>
        <w:rPr>
          <w:rFonts w:hint="default" w:ascii="Bodoni MT" w:hAnsi="Bodoni MT" w:eastAsia="等线" w:cs="Bodoni MT"/>
          <w:b/>
          <w:bCs/>
          <w:i w:val="0"/>
          <w:iCs w:val="0"/>
          <w:sz w:val="22"/>
          <w:szCs w:val="22"/>
          <w:highlight w:val="yellow"/>
          <w:lang w:val="en-IN"/>
        </w:rPr>
        <w:t xml:space="preserve"> {}</w:t>
      </w:r>
      <w:r>
        <w:rPr>
          <w:rFonts w:hint="default" w:ascii="Bodoni MT" w:hAnsi="Bodoni MT" w:eastAsia="等线" w:cs="Bodoni MT"/>
          <w:b w:val="0"/>
          <w:bCs w:val="0"/>
          <w:i w:val="0"/>
          <w:iCs w:val="0"/>
          <w:sz w:val="22"/>
          <w:szCs w:val="22"/>
          <w:highlight w:val="yellow"/>
          <w:lang w:val="en-IN"/>
        </w:rPr>
        <w:t xml:space="preserve"> </w:t>
      </w:r>
      <w:r>
        <w:rPr>
          <w:rFonts w:hint="default" w:ascii="Bodoni MT" w:hAnsi="Bodoni MT" w:eastAsia="等线" w:cs="Bodoni MT"/>
          <w:b w:val="0"/>
          <w:bCs w:val="0"/>
          <w:i w:val="0"/>
          <w:iCs w:val="0"/>
          <w:sz w:val="22"/>
          <w:szCs w:val="22"/>
          <w:highlight w:val="none"/>
          <w:lang w:val="en-IN"/>
        </w:rPr>
        <w:t xml:space="preserve">    (curly braces is important)</w:t>
      </w:r>
    </w:p>
    <w:p w14:paraId="021CF86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val="0"/>
          <w:bCs w:val="0"/>
          <w:i w:val="0"/>
          <w:iCs w:val="0"/>
          <w:sz w:val="22"/>
          <w:szCs w:val="22"/>
          <w:highlight w:val="none"/>
          <w:lang w:val="en-IN"/>
        </w:rPr>
        <w:t xml:space="preserve">By default </w:t>
      </w:r>
      <w:r>
        <w:rPr>
          <w:rFonts w:hint="default" w:ascii="Bodoni MT" w:hAnsi="Bodoni MT" w:eastAsia="等线" w:cs="Bodoni MT"/>
          <w:b/>
          <w:bCs/>
          <w:i w:val="0"/>
          <w:iCs w:val="0"/>
          <w:sz w:val="22"/>
          <w:szCs w:val="22"/>
          <w:highlight w:val="none"/>
          <w:lang w:val="en-IN"/>
        </w:rPr>
        <w:t>generic types</w:t>
      </w:r>
      <w:r>
        <w:rPr>
          <w:rFonts w:hint="default" w:ascii="Bodoni MT" w:hAnsi="Bodoni MT" w:eastAsia="等线" w:cs="Bodoni MT"/>
          <w:b w:val="0"/>
          <w:bCs w:val="0"/>
          <w:i w:val="0"/>
          <w:iCs w:val="0"/>
          <w:sz w:val="22"/>
          <w:szCs w:val="22"/>
          <w:highlight w:val="none"/>
          <w:lang w:val="en-IN"/>
        </w:rPr>
        <w:t xml:space="preserve"> are vanished during runtime in Java.</w:t>
      </w:r>
    </w:p>
    <w:p w14:paraId="43C0DA1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val="0"/>
          <w:bCs w:val="0"/>
          <w:i w:val="0"/>
          <w:iCs w:val="0"/>
          <w:sz w:val="22"/>
          <w:szCs w:val="22"/>
          <w:highlight w:val="none"/>
          <w:lang w:val="en-IN"/>
        </w:rPr>
        <w:t xml:space="preserve">So, if you pass </w:t>
      </w:r>
      <w:r>
        <w:rPr>
          <w:rFonts w:hint="default" w:ascii="Bodoni MT" w:hAnsi="Bodoni MT" w:eastAsia="等线" w:cs="Bodoni MT"/>
          <w:b/>
          <w:bCs/>
          <w:i w:val="0"/>
          <w:iCs w:val="0"/>
          <w:sz w:val="22"/>
          <w:szCs w:val="22"/>
          <w:highlight w:val="none"/>
          <w:lang w:val="en-IN"/>
        </w:rPr>
        <w:t>List&lt;User&gt;</w:t>
      </w:r>
      <w:r>
        <w:rPr>
          <w:rFonts w:hint="default" w:ascii="Bodoni MT" w:hAnsi="Bodoni MT" w:eastAsia="等线" w:cs="Bodoni MT"/>
          <w:b w:val="0"/>
          <w:bCs w:val="0"/>
          <w:i w:val="0"/>
          <w:iCs w:val="0"/>
          <w:sz w:val="22"/>
          <w:szCs w:val="22"/>
          <w:highlight w:val="none"/>
          <w:lang w:val="en-IN"/>
        </w:rPr>
        <w:t xml:space="preserve">, then it passes </w:t>
      </w:r>
      <w:r>
        <w:rPr>
          <w:rFonts w:hint="default" w:ascii="Bodoni MT" w:hAnsi="Bodoni MT" w:eastAsia="等线" w:cs="Bodoni MT"/>
          <w:b/>
          <w:bCs/>
          <w:i w:val="0"/>
          <w:iCs w:val="0"/>
          <w:sz w:val="22"/>
          <w:szCs w:val="22"/>
          <w:highlight w:val="none"/>
          <w:lang w:val="en-IN"/>
        </w:rPr>
        <w:t>List.class</w:t>
      </w:r>
      <w:r>
        <w:rPr>
          <w:rFonts w:hint="default" w:ascii="Bodoni MT" w:hAnsi="Bodoni MT" w:eastAsia="等线" w:cs="Bodoni MT"/>
          <w:b w:val="0"/>
          <w:bCs w:val="0"/>
          <w:i w:val="0"/>
          <w:iCs w:val="0"/>
          <w:sz w:val="22"/>
          <w:szCs w:val="22"/>
          <w:highlight w:val="none"/>
          <w:lang w:val="en-IN"/>
        </w:rPr>
        <w:t xml:space="preserve"> and it doesn’t know about the User.</w:t>
      </w:r>
    </w:p>
    <w:p w14:paraId="7D6FEDF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val="0"/>
          <w:bCs w:val="0"/>
          <w:i w:val="0"/>
          <w:iCs w:val="0"/>
          <w:sz w:val="22"/>
          <w:szCs w:val="22"/>
          <w:highlight w:val="none"/>
          <w:lang w:val="en-IN"/>
        </w:rPr>
        <w:t xml:space="preserve">So to preserve that, we need to pass </w:t>
      </w:r>
      <w:r>
        <w:rPr>
          <w:rFonts w:hint="default" w:ascii="Bodoni MT" w:hAnsi="Bodoni MT" w:eastAsia="等线" w:cs="Bodoni MT"/>
          <w:b/>
          <w:bCs/>
          <w:i w:val="0"/>
          <w:iCs w:val="0"/>
          <w:sz w:val="22"/>
          <w:szCs w:val="22"/>
          <w:highlight w:val="none"/>
          <w:lang w:val="en-IN"/>
        </w:rPr>
        <w:t>new ParameterizedTypeReference&lt;List&lt;User&gt;&gt;() {}</w:t>
      </w:r>
    </w:p>
    <w:p w14:paraId="22F7F42F">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b/>
          <w:bCs/>
          <w:sz w:val="22"/>
          <w:szCs w:val="22"/>
        </w:rPr>
      </w:pPr>
      <w:r>
        <w:rPr>
          <w:rFonts w:hint="default" w:ascii="Bodoni MT" w:hAnsi="Bodoni MT" w:eastAsia="等线" w:cs="Bodoni MT"/>
          <w:b w:val="0"/>
          <w:bCs w:val="0"/>
          <w:i w:val="0"/>
          <w:iCs w:val="0"/>
          <w:sz w:val="22"/>
          <w:szCs w:val="22"/>
          <w:highlight w:val="none"/>
          <w:lang w:val="en-IN"/>
        </w:rPr>
        <w:t>So, it captures the type using reflection and stores as metadata.</w:t>
      </w:r>
    </w:p>
    <w:p w14:paraId="2BA4296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After that, you can use that rest client object (bean in springboot) to call the apis.</w:t>
      </w:r>
    </w:p>
    <w:p w14:paraId="3768BD9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798185" cy="2482215"/>
            <wp:effectExtent l="0" t="0" r="5715" b="6985"/>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25"/>
                    <a:stretch>
                      <a:fillRect/>
                    </a:stretch>
                  </pic:blipFill>
                  <pic:spPr>
                    <a:xfrm>
                      <a:off x="0" y="0"/>
                      <a:ext cx="5798185" cy="2482215"/>
                    </a:xfrm>
                    <a:prstGeom prst="rect">
                      <a:avLst/>
                    </a:prstGeom>
                    <a:noFill/>
                    <a:ln>
                      <a:noFill/>
                    </a:ln>
                  </pic:spPr>
                </pic:pic>
              </a:graphicData>
            </a:graphic>
          </wp:inline>
        </w:drawing>
      </w:r>
    </w:p>
    <w:p w14:paraId="0233F82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If you want to pass some path params:</w:t>
      </w:r>
    </w:p>
    <w:p w14:paraId="1A6CBBE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796915" cy="2884170"/>
            <wp:effectExtent l="0" t="0" r="6985" b="1143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6"/>
                    <a:stretch>
                      <a:fillRect/>
                    </a:stretch>
                  </pic:blipFill>
                  <pic:spPr>
                    <a:xfrm>
                      <a:off x="0" y="0"/>
                      <a:ext cx="5796915" cy="2884170"/>
                    </a:xfrm>
                    <a:prstGeom prst="rect">
                      <a:avLst/>
                    </a:prstGeom>
                    <a:noFill/>
                    <a:ln>
                      <a:noFill/>
                    </a:ln>
                  </pic:spPr>
                </pic:pic>
              </a:graphicData>
            </a:graphic>
          </wp:inline>
        </w:drawing>
      </w:r>
    </w:p>
    <w:p w14:paraId="50D5272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Here you don’t need to write the same name inside the uri string.</w:t>
      </w:r>
    </w:p>
    <w:p w14:paraId="54397134">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To explain that, I have written </w:t>
      </w:r>
      <w:r>
        <w:rPr>
          <w:rFonts w:hint="default" w:ascii="Bodoni MT" w:hAnsi="Bodoni MT" w:eastAsia="等线" w:cs="Bodoni MT"/>
          <w:b/>
          <w:bCs/>
          <w:sz w:val="22"/>
          <w:szCs w:val="22"/>
          <w:lang w:val="en-IN"/>
        </w:rPr>
        <w:t>iddd</w:t>
      </w:r>
      <w:r>
        <w:rPr>
          <w:rFonts w:hint="default" w:ascii="Bodoni MT" w:hAnsi="Bodoni MT" w:eastAsia="等线" w:cs="Bodoni MT"/>
          <w:b w:val="0"/>
          <w:bCs w:val="0"/>
          <w:sz w:val="22"/>
          <w:szCs w:val="22"/>
          <w:lang w:val="en-IN"/>
        </w:rPr>
        <w:t xml:space="preserve"> instead of </w:t>
      </w:r>
      <w:r>
        <w:rPr>
          <w:rFonts w:hint="default" w:ascii="Bodoni MT" w:hAnsi="Bodoni MT" w:eastAsia="等线" w:cs="Bodoni MT"/>
          <w:b/>
          <w:bCs/>
          <w:sz w:val="22"/>
          <w:szCs w:val="22"/>
          <w:lang w:val="en-IN"/>
        </w:rPr>
        <w:t>id</w:t>
      </w:r>
      <w:r>
        <w:rPr>
          <w:rFonts w:hint="default" w:ascii="Bodoni MT" w:hAnsi="Bodoni MT" w:eastAsia="等线" w:cs="Bodoni MT"/>
          <w:b w:val="0"/>
          <w:bCs w:val="0"/>
          <w:sz w:val="22"/>
          <w:szCs w:val="22"/>
          <w:lang w:val="en-IN"/>
        </w:rPr>
        <w:t>.</w:t>
      </w:r>
    </w:p>
    <w:p w14:paraId="58742113">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IN"/>
        </w:rPr>
        <w:t>If multiple path variables are there then:</w:t>
      </w:r>
    </w:p>
    <w:p w14:paraId="6887544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5269230" cy="303530"/>
            <wp:effectExtent l="0" t="0" r="1270" b="127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7"/>
                    <a:stretch>
                      <a:fillRect/>
                    </a:stretch>
                  </pic:blipFill>
                  <pic:spPr>
                    <a:xfrm>
                      <a:off x="0" y="0"/>
                      <a:ext cx="5269230" cy="303530"/>
                    </a:xfrm>
                    <a:prstGeom prst="rect">
                      <a:avLst/>
                    </a:prstGeom>
                    <a:noFill/>
                    <a:ln>
                      <a:noFill/>
                    </a:ln>
                  </pic:spPr>
                </pic:pic>
              </a:graphicData>
            </a:graphic>
          </wp:inline>
        </w:drawing>
      </w:r>
    </w:p>
    <w:p w14:paraId="2191A74F">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sz w:val="22"/>
          <w:szCs w:val="22"/>
          <w:highlight w:val="yellow"/>
          <w:lang w:val="en-IN"/>
        </w:rPr>
        <w:t>The order of the values matters;</w:t>
      </w:r>
    </w:p>
    <w:p w14:paraId="59017434">
      <w:pPr>
        <w:rPr>
          <w:rFonts w:hint="default" w:ascii="Bodoni MT" w:hAnsi="Bodoni MT" w:eastAsia="等线" w:cs="Bodoni MT"/>
          <w:sz w:val="22"/>
          <w:szCs w:val="22"/>
        </w:rPr>
      </w:pPr>
      <w:r>
        <w:rPr>
          <w:rFonts w:hint="default" w:ascii="Bodoni MT" w:hAnsi="Bodoni MT" w:eastAsia="等线" w:cs="Bodoni MT"/>
          <w:sz w:val="22"/>
          <w:szCs w:val="22"/>
          <w:lang w:val="en-IN"/>
        </w:rPr>
        <w:br w:type="page"/>
      </w:r>
    </w:p>
    <w:p w14:paraId="056CD9D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IN"/>
        </w:rPr>
        <w:t xml:space="preserve">To handle the exceptions that were got in the api request, use </w:t>
      </w:r>
      <w:r>
        <w:rPr>
          <w:rFonts w:hint="default" w:ascii="Bodoni MT" w:hAnsi="Bodoni MT" w:eastAsia="等线" w:cs="Bodoni MT"/>
          <w:b/>
          <w:bCs/>
          <w:sz w:val="22"/>
          <w:szCs w:val="22"/>
          <w:lang w:val="en-IN"/>
        </w:rPr>
        <w:t>onStatus</w:t>
      </w:r>
      <w:r>
        <w:rPr>
          <w:rFonts w:hint="default" w:ascii="Bodoni MT" w:hAnsi="Bodoni MT" w:eastAsia="等线" w:cs="Bodoni MT"/>
          <w:b w:val="0"/>
          <w:bCs w:val="0"/>
          <w:sz w:val="22"/>
          <w:szCs w:val="22"/>
          <w:lang w:val="en-IN"/>
        </w:rPr>
        <w:t xml:space="preserve"> or </w:t>
      </w:r>
      <w:r>
        <w:rPr>
          <w:rFonts w:hint="default" w:ascii="Bodoni MT" w:hAnsi="Bodoni MT" w:eastAsia="等线" w:cs="Bodoni MT"/>
          <w:b/>
          <w:bCs/>
          <w:sz w:val="22"/>
          <w:szCs w:val="22"/>
          <w:lang w:val="en-IN"/>
        </w:rPr>
        <w:t>exchange</w:t>
      </w:r>
    </w:p>
    <w:p w14:paraId="43E7603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26125" cy="2306320"/>
            <wp:effectExtent l="0" t="0" r="3175" b="5080"/>
            <wp:docPr id="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pic:cNvPicPr>
                  </pic:nvPicPr>
                  <pic:blipFill>
                    <a:blip r:embed="rId28"/>
                    <a:stretch>
                      <a:fillRect/>
                    </a:stretch>
                  </pic:blipFill>
                  <pic:spPr>
                    <a:xfrm>
                      <a:off x="0" y="0"/>
                      <a:ext cx="5826125" cy="2306320"/>
                    </a:xfrm>
                    <a:prstGeom prst="rect">
                      <a:avLst/>
                    </a:prstGeom>
                    <a:noFill/>
                    <a:ln>
                      <a:noFill/>
                    </a:ln>
                  </pic:spPr>
                </pic:pic>
              </a:graphicData>
            </a:graphic>
          </wp:inline>
        </w:drawing>
      </w:r>
    </w:p>
    <w:p w14:paraId="551D217D">
      <w:pPr>
        <w:rPr>
          <w:rFonts w:hint="default" w:ascii="Bodoni MT" w:hAnsi="Bodoni MT" w:eastAsia="等线" w:cs="Bodoni MT"/>
          <w:sz w:val="22"/>
          <w:szCs w:val="22"/>
        </w:rPr>
      </w:pPr>
      <w:r>
        <w:rPr>
          <w:rFonts w:hint="default" w:ascii="Bodoni MT" w:hAnsi="Bodoni MT" w:eastAsia="等线" w:cs="Bodoni MT"/>
          <w:sz w:val="22"/>
          <w:szCs w:val="22"/>
        </w:rPr>
        <w:br w:type="page"/>
      </w:r>
    </w:p>
    <w:p w14:paraId="71CE96B8">
      <w:pPr>
        <w:keepNext w:val="0"/>
        <w:keepLines w:val="0"/>
        <w:widowControl/>
        <w:numPr>
          <w:numId w:val="0"/>
        </w:numPr>
        <w:suppressLineNumbers w:val="0"/>
        <w:spacing w:before="0" w:beforeAutospacing="0" w:after="0" w:afterAutospacing="0" w:line="360" w:lineRule="auto"/>
        <w:ind w:leftChars="0" w:right="0" w:rightChars="0"/>
        <w:jc w:val="center"/>
        <w:rPr>
          <w:rFonts w:hint="default" w:ascii="Bodoni MT" w:hAnsi="Bodoni MT" w:eastAsia="等线" w:cs="Bodoni MT"/>
          <w:b/>
          <w:bCs/>
          <w:sz w:val="40"/>
          <w:szCs w:val="40"/>
          <w:u w:val="single"/>
        </w:rPr>
      </w:pPr>
      <w:r>
        <w:rPr>
          <w:rFonts w:hint="default" w:ascii="Bodoni MT" w:hAnsi="Bodoni MT" w:eastAsia="等线" w:cs="Bodoni MT"/>
          <w:b/>
          <w:bCs/>
          <w:sz w:val="40"/>
          <w:szCs w:val="40"/>
          <w:u w:val="single"/>
          <w:lang w:val="en-IN"/>
        </w:rPr>
        <w:t>Logging</w:t>
      </w:r>
    </w:p>
    <w:p w14:paraId="7B538F9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7538931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5E33B70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57542304">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14BB7DD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30628B7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75AB56B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48E7187E">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lang w:val="en-IN"/>
        </w:rPr>
        <w:t>F</w:t>
      </w:r>
    </w:p>
    <w:p w14:paraId="52C08710">
      <w:pPr>
        <w:rPr>
          <w:rFonts w:hint="default" w:ascii="Bodoni MT" w:hAnsi="Bodoni MT" w:eastAsia="等线" w:cs="Bodoni MT"/>
          <w:b/>
          <w:bCs/>
          <w:sz w:val="30"/>
          <w:szCs w:val="30"/>
          <w:u w:val="single"/>
          <w:lang w:val="en-US"/>
        </w:rPr>
      </w:pPr>
      <w:r>
        <w:rPr>
          <w:rFonts w:hint="default" w:ascii="Bodoni MT" w:hAnsi="Bodoni MT" w:eastAsia="等线" w:cs="Bodoni MT"/>
          <w:b/>
          <w:bCs/>
          <w:sz w:val="30"/>
          <w:szCs w:val="30"/>
          <w:u w:val="single"/>
          <w:lang w:val="en-US"/>
        </w:rPr>
        <w:br w:type="page"/>
      </w:r>
    </w:p>
    <w:p w14:paraId="7A88C7B2">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eastAsia="等线" w:cs="Bodoni MT"/>
          <w:b/>
          <w:bCs/>
          <w:sz w:val="30"/>
          <w:szCs w:val="30"/>
          <w:u w:val="single"/>
          <w:lang w:val="en-US"/>
        </w:rPr>
      </w:pPr>
      <w:r>
        <w:rPr>
          <w:rFonts w:hint="default" w:ascii="Bodoni MT" w:hAnsi="Bodoni MT" w:eastAsia="等线" w:cs="Bodoni MT"/>
          <w:b/>
          <w:bCs/>
          <w:sz w:val="30"/>
          <w:szCs w:val="30"/>
          <w:u w:val="single"/>
          <w:lang w:val="en-US"/>
        </w:rPr>
        <w:t>How the Java code is run?</w:t>
      </w:r>
    </w:p>
    <w:p w14:paraId="369E1F6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Lets say you have created one class </w:t>
      </w:r>
      <w:r>
        <w:rPr>
          <w:rFonts w:hint="default" w:ascii="Bodoni MT" w:hAnsi="Bodoni MT" w:eastAsia="等线" w:cs="Bodoni MT"/>
          <w:b/>
          <w:bCs/>
          <w:sz w:val="22"/>
          <w:szCs w:val="22"/>
          <w:lang w:val="en-US"/>
        </w:rPr>
        <w:t xml:space="preserve">A  </w:t>
      </w:r>
      <w:r>
        <w:rPr>
          <w:rFonts w:hint="default" w:ascii="Bodoni MT" w:hAnsi="Bodoni MT" w:eastAsia="等线" w:cs="Bodoni MT"/>
          <w:b w:val="0"/>
          <w:bCs w:val="0"/>
          <w:sz w:val="22"/>
          <w:szCs w:val="22"/>
          <w:lang w:val="en-US"/>
        </w:rPr>
        <w:t xml:space="preserve">(the file name is </w:t>
      </w:r>
      <w:r>
        <w:rPr>
          <w:rFonts w:hint="default" w:ascii="Bodoni MT" w:hAnsi="Bodoni MT" w:eastAsia="等线" w:cs="Bodoni MT"/>
          <w:b/>
          <w:bCs/>
          <w:sz w:val="22"/>
          <w:szCs w:val="22"/>
          <w:lang w:val="en-US"/>
        </w:rPr>
        <w:t>A.java</w:t>
      </w:r>
      <w:r>
        <w:rPr>
          <w:rFonts w:hint="default" w:ascii="Bodoni MT" w:hAnsi="Bodoni MT" w:eastAsia="等线" w:cs="Bodoni MT"/>
          <w:b w:val="0"/>
          <w:bCs w:val="0"/>
          <w:sz w:val="22"/>
          <w:szCs w:val="22"/>
          <w:lang w:val="en-US"/>
        </w:rPr>
        <w:t xml:space="preserve"> of course)</w:t>
      </w:r>
    </w:p>
    <w:p w14:paraId="7926934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So, when you compile it, one file </w:t>
      </w:r>
      <w:r>
        <w:rPr>
          <w:rFonts w:hint="default" w:ascii="Bodoni MT" w:hAnsi="Bodoni MT" w:eastAsia="等线" w:cs="Bodoni MT"/>
          <w:b/>
          <w:bCs/>
          <w:sz w:val="22"/>
          <w:szCs w:val="22"/>
          <w:lang w:val="en-US"/>
        </w:rPr>
        <w:t>A.class</w:t>
      </w:r>
      <w:r>
        <w:rPr>
          <w:rFonts w:hint="default" w:ascii="Bodoni MT" w:hAnsi="Bodoni MT" w:eastAsia="等线" w:cs="Bodoni MT"/>
          <w:b w:val="0"/>
          <w:bCs w:val="0"/>
          <w:sz w:val="22"/>
          <w:szCs w:val="22"/>
          <w:lang w:val="en-US"/>
        </w:rPr>
        <w:t xml:space="preserve"> will be generated. Its just a file that is being stored in the disc.</w:t>
      </w:r>
    </w:p>
    <w:p w14:paraId="48F5BBD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After the compilation done, you run that </w:t>
      </w:r>
      <w:r>
        <w:rPr>
          <w:rFonts w:hint="default" w:ascii="Bodoni MT" w:hAnsi="Bodoni MT" w:eastAsia="等线" w:cs="Bodoni MT"/>
          <w:b/>
          <w:bCs/>
          <w:sz w:val="22"/>
          <w:szCs w:val="22"/>
          <w:lang w:val="en-US"/>
        </w:rPr>
        <w:t>A.class</w:t>
      </w:r>
      <w:r>
        <w:rPr>
          <w:rFonts w:hint="default" w:ascii="Bodoni MT" w:hAnsi="Bodoni MT" w:eastAsia="等线" w:cs="Bodoni MT"/>
          <w:b w:val="0"/>
          <w:bCs w:val="0"/>
          <w:sz w:val="22"/>
          <w:szCs w:val="22"/>
          <w:lang w:val="en-US"/>
        </w:rPr>
        <w:t xml:space="preserve"> file using </w:t>
      </w:r>
      <w:r>
        <w:rPr>
          <w:rFonts w:hint="default" w:ascii="Bodoni MT" w:hAnsi="Bodoni MT" w:eastAsia="等线" w:cs="Bodoni MT"/>
          <w:b/>
          <w:bCs/>
          <w:sz w:val="22"/>
          <w:szCs w:val="22"/>
          <w:lang w:val="en-US"/>
        </w:rPr>
        <w:t>java A</w:t>
      </w:r>
      <w:r>
        <w:rPr>
          <w:rFonts w:hint="default" w:ascii="Bodoni MT" w:hAnsi="Bodoni MT" w:eastAsia="等线" w:cs="Bodoni MT"/>
          <w:b w:val="0"/>
          <w:bCs w:val="0"/>
          <w:sz w:val="22"/>
          <w:szCs w:val="22"/>
          <w:lang w:val="en-US"/>
        </w:rPr>
        <w:t xml:space="preserve">  </w:t>
      </w:r>
    </w:p>
    <w:p w14:paraId="1FA8E2F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Now, 2 things will be generated; one object of type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 xml:space="preserve"> and one </w:t>
      </w:r>
      <w:r>
        <w:rPr>
          <w:rFonts w:hint="default" w:ascii="Bodoni MT" w:hAnsi="Bodoni MT" w:eastAsia="等线" w:cs="Bodoni MT"/>
          <w:b/>
          <w:bCs/>
          <w:sz w:val="22"/>
          <w:szCs w:val="22"/>
          <w:lang w:val="en-US"/>
        </w:rPr>
        <w:t>metaspace</w:t>
      </w:r>
      <w:r>
        <w:rPr>
          <w:rFonts w:hint="default" w:ascii="Bodoni MT" w:hAnsi="Bodoni MT" w:eastAsia="等线" w:cs="Bodoni MT"/>
          <w:b w:val="0"/>
          <w:bCs w:val="0"/>
          <w:sz w:val="22"/>
          <w:szCs w:val="22"/>
          <w:lang w:val="en-US"/>
        </w:rPr>
        <w:t xml:space="preserve">  </w:t>
      </w:r>
    </w:p>
    <w:p w14:paraId="60478C0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One variable will be created which will be of type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 xml:space="preserve"> ; its nothing but </w:t>
      </w:r>
      <w:r>
        <w:rPr>
          <w:rFonts w:hint="default" w:ascii="Bodoni MT" w:hAnsi="Bodoni MT" w:eastAsia="等线" w:cs="Bodoni MT"/>
          <w:b/>
          <w:bCs/>
          <w:sz w:val="22"/>
          <w:szCs w:val="22"/>
          <w:lang w:val="en-US"/>
        </w:rPr>
        <w:t>A.class</w:t>
      </w:r>
    </w:p>
    <w:p w14:paraId="4B234B1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And one metaspace, which will contain all the metadata about the class A like </w:t>
      </w:r>
      <w:r>
        <w:rPr>
          <w:rFonts w:hint="default" w:ascii="Bodoni MT" w:hAnsi="Bodoni MT" w:eastAsia="等线" w:cs="Bodoni MT"/>
          <w:b w:val="0"/>
          <w:bCs w:val="0"/>
          <w:i/>
          <w:iCs/>
          <w:sz w:val="22"/>
          <w:szCs w:val="22"/>
          <w:lang w:val="en-US"/>
        </w:rPr>
        <w:t>variables, methods, etc etc</w:t>
      </w:r>
      <w:r>
        <w:rPr>
          <w:rFonts w:hint="default" w:ascii="Bodoni MT" w:hAnsi="Bodoni MT" w:eastAsia="等线" w:cs="Bodoni MT"/>
          <w:b w:val="0"/>
          <w:bCs w:val="0"/>
          <w:i w:val="0"/>
          <w:iCs w:val="0"/>
          <w:sz w:val="22"/>
          <w:szCs w:val="22"/>
          <w:lang w:val="en-US"/>
        </w:rPr>
        <w:t>.</w:t>
      </w:r>
    </w:p>
    <w:p w14:paraId="01EB762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US"/>
        </w:rPr>
        <w:t xml:space="preserve">That </w:t>
      </w:r>
      <w:r>
        <w:rPr>
          <w:rFonts w:hint="default" w:ascii="Bodoni MT" w:hAnsi="Bodoni MT" w:eastAsia="等线" w:cs="Bodoni MT"/>
          <w:b/>
          <w:bCs/>
          <w:i w:val="0"/>
          <w:iCs w:val="0"/>
          <w:sz w:val="22"/>
          <w:szCs w:val="22"/>
          <w:lang w:val="en-US"/>
        </w:rPr>
        <w:t>A.class</w:t>
      </w:r>
      <w:r>
        <w:rPr>
          <w:rFonts w:hint="default" w:ascii="Bodoni MT" w:hAnsi="Bodoni MT" w:eastAsia="等线" w:cs="Bodoni MT"/>
          <w:b w:val="0"/>
          <w:bCs w:val="0"/>
          <w:i w:val="0"/>
          <w:iCs w:val="0"/>
          <w:sz w:val="22"/>
          <w:szCs w:val="22"/>
          <w:lang w:val="en-US"/>
        </w:rPr>
        <w:t xml:space="preserve"> is the reference of that </w:t>
      </w:r>
      <w:r>
        <w:rPr>
          <w:rFonts w:hint="default" w:ascii="Bodoni MT" w:hAnsi="Bodoni MT" w:eastAsia="等线" w:cs="Bodoni MT"/>
          <w:b/>
          <w:bCs/>
          <w:i w:val="0"/>
          <w:iCs w:val="0"/>
          <w:sz w:val="22"/>
          <w:szCs w:val="22"/>
          <w:lang w:val="en-US"/>
        </w:rPr>
        <w:t>metaspace</w:t>
      </w:r>
      <w:r>
        <w:rPr>
          <w:rFonts w:hint="default" w:ascii="Bodoni MT" w:hAnsi="Bodoni MT" w:eastAsia="等线" w:cs="Bodoni MT"/>
          <w:b w:val="0"/>
          <w:bCs w:val="0"/>
          <w:i w:val="0"/>
          <w:iCs w:val="0"/>
          <w:sz w:val="22"/>
          <w:szCs w:val="22"/>
          <w:lang w:val="en-US"/>
        </w:rPr>
        <w:t>.</w:t>
      </w:r>
    </w:p>
    <w:p w14:paraId="3DCE730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i w:val="0"/>
          <w:iCs w:val="0"/>
          <w:sz w:val="22"/>
          <w:szCs w:val="22"/>
          <w:lang w:val="en-US"/>
        </w:rPr>
        <w:t xml:space="preserve">In code, we generally perform </w:t>
      </w:r>
      <w:r>
        <w:rPr>
          <w:rFonts w:hint="default" w:ascii="Bodoni MT" w:hAnsi="Bodoni MT" w:eastAsia="等线" w:cs="Bodoni MT"/>
          <w:b/>
          <w:bCs/>
          <w:i/>
          <w:iCs/>
          <w:sz w:val="22"/>
          <w:szCs w:val="22"/>
          <w:lang w:val="en-US"/>
        </w:rPr>
        <w:t>reflection</w:t>
      </w:r>
      <w:r>
        <w:rPr>
          <w:rFonts w:hint="default" w:ascii="Bodoni MT" w:hAnsi="Bodoni MT" w:eastAsia="等线" w:cs="Bodoni MT"/>
          <w:b w:val="0"/>
          <w:bCs w:val="0"/>
          <w:i w:val="0"/>
          <w:iCs w:val="0"/>
          <w:sz w:val="22"/>
          <w:szCs w:val="22"/>
          <w:lang w:val="en-US"/>
        </w:rPr>
        <w:t xml:space="preserve"> using </w:t>
      </w:r>
      <w:r>
        <w:rPr>
          <w:rFonts w:hint="default" w:ascii="Bodoni MT" w:hAnsi="Bodoni MT" w:eastAsia="等线" w:cs="Bodoni MT"/>
          <w:b/>
          <w:bCs/>
          <w:i w:val="0"/>
          <w:iCs w:val="0"/>
          <w:sz w:val="22"/>
          <w:szCs w:val="22"/>
          <w:lang w:val="en-US"/>
        </w:rPr>
        <w:t>A.class</w:t>
      </w:r>
      <w:r>
        <w:rPr>
          <w:rFonts w:hint="default" w:ascii="Bodoni MT" w:hAnsi="Bodoni MT" w:eastAsia="等线" w:cs="Bodoni MT"/>
          <w:b w:val="0"/>
          <w:bCs w:val="0"/>
          <w:i w:val="0"/>
          <w:iCs w:val="0"/>
          <w:sz w:val="22"/>
          <w:szCs w:val="22"/>
          <w:lang w:val="en-US"/>
        </w:rPr>
        <w:t xml:space="preserve"> so it feels like </w:t>
      </w:r>
      <w:r>
        <w:rPr>
          <w:rFonts w:hint="default" w:ascii="Bodoni MT" w:hAnsi="Bodoni MT" w:eastAsia="等线" w:cs="Bodoni MT"/>
          <w:b/>
          <w:bCs/>
          <w:i w:val="0"/>
          <w:iCs w:val="0"/>
          <w:sz w:val="22"/>
          <w:szCs w:val="22"/>
          <w:lang w:val="en-US"/>
        </w:rPr>
        <w:t>A.class</w:t>
      </w:r>
      <w:r>
        <w:rPr>
          <w:rFonts w:hint="default" w:ascii="Bodoni MT" w:hAnsi="Bodoni MT" w:eastAsia="等线" w:cs="Bodoni MT"/>
          <w:b w:val="0"/>
          <w:bCs w:val="0"/>
          <w:i w:val="0"/>
          <w:iCs w:val="0"/>
          <w:sz w:val="22"/>
          <w:szCs w:val="22"/>
          <w:lang w:val="en-US"/>
        </w:rPr>
        <w:t xml:space="preserve"> contains everything; but it is just a reference to that </w:t>
      </w:r>
      <w:r>
        <w:rPr>
          <w:rFonts w:hint="default" w:ascii="Bodoni MT" w:hAnsi="Bodoni MT" w:eastAsia="等线" w:cs="Bodoni MT"/>
          <w:b/>
          <w:bCs/>
          <w:i w:val="0"/>
          <w:iCs w:val="0"/>
          <w:sz w:val="22"/>
          <w:szCs w:val="22"/>
          <w:lang w:val="en-US"/>
        </w:rPr>
        <w:t>metaspace</w:t>
      </w:r>
      <w:r>
        <w:rPr>
          <w:rFonts w:hint="default" w:ascii="Bodoni MT" w:hAnsi="Bodoni MT" w:eastAsia="等线" w:cs="Bodoni MT"/>
          <w:b w:val="0"/>
          <w:bCs w:val="0"/>
          <w:i w:val="0"/>
          <w:iCs w:val="0"/>
          <w:sz w:val="22"/>
          <w:szCs w:val="22"/>
          <w:lang w:val="en-US"/>
        </w:rPr>
        <w:t>.</w:t>
      </w:r>
    </w:p>
    <w:p w14:paraId="5C2B06D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So, there will be nothing like </w:t>
      </w:r>
      <w:r>
        <w:rPr>
          <w:rFonts w:hint="default" w:ascii="Bodoni MT" w:hAnsi="Bodoni MT" w:eastAsia="等线" w:cs="Bodoni MT"/>
          <w:b/>
          <w:bCs/>
          <w:sz w:val="22"/>
          <w:szCs w:val="22"/>
          <w:lang w:val="en-US"/>
        </w:rPr>
        <w:t>class A</w:t>
      </w:r>
      <w:r>
        <w:rPr>
          <w:rFonts w:hint="default" w:ascii="Bodoni MT" w:hAnsi="Bodoni MT" w:eastAsia="等线" w:cs="Bodoni MT"/>
          <w:b w:val="0"/>
          <w:bCs w:val="0"/>
          <w:sz w:val="22"/>
          <w:szCs w:val="22"/>
          <w:lang w:val="en-US"/>
        </w:rPr>
        <w:t xml:space="preserve"> during the run time; JVM creates </w:t>
      </w:r>
      <w:r>
        <w:rPr>
          <w:rFonts w:hint="default" w:ascii="Bodoni MT" w:hAnsi="Bodoni MT" w:eastAsia="等线" w:cs="Bodoni MT"/>
          <w:b/>
          <w:bCs/>
          <w:sz w:val="22"/>
          <w:szCs w:val="22"/>
          <w:lang w:val="en-US"/>
        </w:rPr>
        <w:t>A.class</w:t>
      </w:r>
      <w:r>
        <w:rPr>
          <w:rFonts w:hint="default" w:ascii="Bodoni MT" w:hAnsi="Bodoni MT" w:eastAsia="等线" w:cs="Bodoni MT"/>
          <w:b w:val="0"/>
          <w:bCs w:val="0"/>
          <w:sz w:val="22"/>
          <w:szCs w:val="22"/>
          <w:lang w:val="en-US"/>
        </w:rPr>
        <w:t xml:space="preserve"> which is of type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 xml:space="preserve"> and it keeps the reference of </w:t>
      </w:r>
      <w:r>
        <w:rPr>
          <w:rFonts w:hint="default" w:ascii="Bodoni MT" w:hAnsi="Bodoni MT" w:eastAsia="等线" w:cs="Bodoni MT"/>
          <w:b/>
          <w:bCs/>
          <w:sz w:val="22"/>
          <w:szCs w:val="22"/>
          <w:lang w:val="en-US"/>
        </w:rPr>
        <w:t>metaspace</w:t>
      </w:r>
      <w:r>
        <w:rPr>
          <w:rFonts w:hint="default" w:ascii="Bodoni MT" w:hAnsi="Bodoni MT" w:eastAsia="等线" w:cs="Bodoni MT"/>
          <w:b w:val="0"/>
          <w:bCs w:val="0"/>
          <w:sz w:val="22"/>
          <w:szCs w:val="22"/>
          <w:lang w:val="en-US"/>
        </w:rPr>
        <w:t xml:space="preserve"> which contains all the metadata about the </w:t>
      </w:r>
      <w:r>
        <w:rPr>
          <w:rFonts w:hint="default" w:ascii="Bodoni MT" w:hAnsi="Bodoni MT" w:eastAsia="等线" w:cs="Bodoni MT"/>
          <w:b w:val="0"/>
          <w:bCs w:val="0"/>
          <w:i/>
          <w:iCs/>
          <w:sz w:val="22"/>
          <w:szCs w:val="22"/>
          <w:lang w:val="en-US"/>
        </w:rPr>
        <w:t>class A</w:t>
      </w:r>
      <w:r>
        <w:rPr>
          <w:rFonts w:hint="default" w:ascii="Bodoni MT" w:hAnsi="Bodoni MT" w:eastAsia="等线" w:cs="Bodoni MT"/>
          <w:b w:val="0"/>
          <w:bCs w:val="0"/>
          <w:i w:val="0"/>
          <w:iCs w:val="0"/>
          <w:sz w:val="22"/>
          <w:szCs w:val="22"/>
          <w:lang w:val="en-US"/>
        </w:rPr>
        <w:t>.</w:t>
      </w:r>
    </w:p>
    <w:p w14:paraId="6D6A979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i w:val="0"/>
          <w:iCs w:val="0"/>
          <w:sz w:val="22"/>
          <w:szCs w:val="22"/>
          <w:lang w:val="en-US"/>
        </w:rPr>
        <w:t>NOTE</w:t>
      </w:r>
      <w:r>
        <w:rPr>
          <w:rFonts w:hint="default" w:ascii="Bodoni MT" w:hAnsi="Bodoni MT" w:eastAsia="等线" w:cs="Bodoni MT"/>
          <w:b w:val="0"/>
          <w:bCs w:val="0"/>
          <w:i w:val="0"/>
          <w:iCs w:val="0"/>
          <w:sz w:val="22"/>
          <w:szCs w:val="22"/>
          <w:lang w:val="en-US"/>
        </w:rPr>
        <w:t xml:space="preserve">: </w:t>
      </w:r>
      <w:r>
        <w:rPr>
          <w:rFonts w:hint="default" w:ascii="Bodoni MT" w:hAnsi="Bodoni MT" w:eastAsia="等线" w:cs="Bodoni MT"/>
          <w:b/>
          <w:bCs/>
          <w:i w:val="0"/>
          <w:iCs w:val="0"/>
          <w:color w:val="C00000"/>
          <w:sz w:val="22"/>
          <w:szCs w:val="22"/>
          <w:lang w:val="en-US"/>
        </w:rPr>
        <w:t>c</w:t>
      </w:r>
      <w:r>
        <w:rPr>
          <w:rFonts w:hint="default" w:ascii="Bodoni MT" w:hAnsi="Bodoni MT" w:eastAsia="等线" w:cs="Bodoni MT"/>
          <w:b/>
          <w:bCs/>
          <w:i w:val="0"/>
          <w:iCs w:val="0"/>
          <w:color w:val="auto"/>
          <w:sz w:val="22"/>
          <w:szCs w:val="22"/>
          <w:lang w:val="en-US"/>
        </w:rPr>
        <w:t>lass</w:t>
      </w:r>
      <w:r>
        <w:rPr>
          <w:rFonts w:hint="default" w:ascii="Bodoni MT" w:hAnsi="Bodoni MT" w:eastAsia="等线" w:cs="Bodoni MT"/>
          <w:b w:val="0"/>
          <w:bCs w:val="0"/>
          <w:i w:val="0"/>
          <w:iCs w:val="0"/>
          <w:color w:val="auto"/>
          <w:sz w:val="22"/>
          <w:szCs w:val="22"/>
          <w:lang w:val="en-US"/>
        </w:rPr>
        <w:t xml:space="preserve"> </w:t>
      </w:r>
      <w:r>
        <w:rPr>
          <w:rFonts w:hint="default" w:ascii="Bodoni MT" w:hAnsi="Bodoni MT" w:eastAsia="等线" w:cs="Bodoni MT"/>
          <w:b w:val="0"/>
          <w:bCs w:val="0"/>
          <w:i w:val="0"/>
          <w:iCs w:val="0"/>
          <w:sz w:val="22"/>
          <w:szCs w:val="22"/>
          <w:lang w:val="en-US"/>
        </w:rPr>
        <w:t xml:space="preserve">keyword is used to create one class; </w:t>
      </w:r>
      <w:r>
        <w:rPr>
          <w:rFonts w:hint="default" w:ascii="Bodoni MT" w:hAnsi="Bodoni MT" w:eastAsia="等线" w:cs="Bodoni MT"/>
          <w:b/>
          <w:bCs/>
          <w:i w:val="0"/>
          <w:iCs w:val="0"/>
          <w:color w:val="C00000"/>
          <w:sz w:val="22"/>
          <w:szCs w:val="22"/>
          <w:lang w:val="en-US"/>
        </w:rPr>
        <w:t>C</w:t>
      </w:r>
      <w:r>
        <w:rPr>
          <w:rFonts w:hint="default" w:ascii="Bodoni MT" w:hAnsi="Bodoni MT" w:eastAsia="等线" w:cs="Bodoni MT"/>
          <w:b/>
          <w:bCs/>
          <w:i w:val="0"/>
          <w:iCs w:val="0"/>
          <w:color w:val="auto"/>
          <w:sz w:val="22"/>
          <w:szCs w:val="22"/>
          <w:lang w:val="en-US"/>
        </w:rPr>
        <w:t>lass</w:t>
      </w:r>
      <w:r>
        <w:rPr>
          <w:rFonts w:hint="default" w:ascii="Bodoni MT" w:hAnsi="Bodoni MT" w:eastAsia="等线" w:cs="Bodoni MT"/>
          <w:b w:val="0"/>
          <w:bCs w:val="0"/>
          <w:i w:val="0"/>
          <w:iCs w:val="0"/>
          <w:color w:val="C00000"/>
          <w:sz w:val="22"/>
          <w:szCs w:val="22"/>
          <w:lang w:val="en-US"/>
        </w:rPr>
        <w:t xml:space="preserve"> </w:t>
      </w:r>
      <w:r>
        <w:rPr>
          <w:rFonts w:hint="default" w:ascii="Bodoni MT" w:hAnsi="Bodoni MT" w:eastAsia="等线" w:cs="Bodoni MT"/>
          <w:b w:val="0"/>
          <w:bCs w:val="0"/>
          <w:i w:val="0"/>
          <w:iCs w:val="0"/>
          <w:sz w:val="22"/>
          <w:szCs w:val="22"/>
          <w:lang w:val="en-US"/>
        </w:rPr>
        <w:t>is a actual class.</w:t>
      </w:r>
    </w:p>
    <w:p w14:paraId="33D1CE5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841375" cy="762000"/>
            <wp:effectExtent l="0" t="0" r="9525" b="0"/>
            <wp:docPr id="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9"/>
                    <pic:cNvPicPr>
                      <a:picLocks noChangeAspect="1"/>
                    </pic:cNvPicPr>
                  </pic:nvPicPr>
                  <pic:blipFill>
                    <a:blip r:embed="rId29"/>
                    <a:stretch>
                      <a:fillRect/>
                    </a:stretch>
                  </pic:blipFill>
                  <pic:spPr>
                    <a:xfrm>
                      <a:off x="0" y="0"/>
                      <a:ext cx="841375" cy="762000"/>
                    </a:xfrm>
                    <a:prstGeom prst="rect">
                      <a:avLst/>
                    </a:prstGeom>
                    <a:noFill/>
                    <a:ln>
                      <a:noFill/>
                    </a:ln>
                  </pic:spPr>
                </pic:pic>
              </a:graphicData>
            </a:graphic>
          </wp:inline>
        </w:drawing>
      </w:r>
      <w:r>
        <w:rPr>
          <w:rFonts w:hint="default" w:ascii="Bodoni MT" w:hAnsi="Bodoni MT" w:cs="Bodoni MT"/>
          <w:lang w:val="en-US"/>
        </w:rPr>
        <w:t xml:space="preserve"> </w:t>
      </w:r>
      <w:r>
        <w:rPr>
          <w:rFonts w:hint="default" w:ascii="Bodoni MT" w:hAnsi="Bodoni MT" w:cs="Bodoni MT"/>
          <w:b/>
          <w:bCs/>
          <w:lang w:val="en-US"/>
        </w:rPr>
        <w:t>class</w:t>
      </w:r>
      <w:r>
        <w:rPr>
          <w:rFonts w:hint="default" w:ascii="Bodoni MT" w:hAnsi="Bodoni MT" w:cs="Bodoni MT"/>
          <w:b w:val="0"/>
          <w:bCs w:val="0"/>
          <w:lang w:val="en-US"/>
        </w:rPr>
        <w:t xml:space="preserve"> (lowercase </w:t>
      </w:r>
      <w:r>
        <w:rPr>
          <w:rFonts w:hint="default" w:ascii="Bodoni MT" w:hAnsi="Bodoni MT" w:cs="Bodoni MT"/>
          <w:b/>
          <w:bCs/>
          <w:lang w:val="en-US"/>
        </w:rPr>
        <w:t>c</w:t>
      </w:r>
      <w:r>
        <w:rPr>
          <w:rFonts w:hint="default" w:ascii="Bodoni MT" w:hAnsi="Bodoni MT" w:cs="Bodoni MT"/>
          <w:b w:val="0"/>
          <w:bCs w:val="0"/>
          <w:lang w:val="en-US"/>
        </w:rPr>
        <w:t>) is used to define one class</w:t>
      </w:r>
    </w:p>
    <w:p w14:paraId="45B17324">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952365" cy="1459865"/>
            <wp:effectExtent l="0" t="0" r="635" b="635"/>
            <wp:docPr id="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0"/>
                    <pic:cNvPicPr>
                      <a:picLocks noChangeAspect="1"/>
                    </pic:cNvPicPr>
                  </pic:nvPicPr>
                  <pic:blipFill>
                    <a:blip r:embed="rId30"/>
                    <a:stretch>
                      <a:fillRect/>
                    </a:stretch>
                  </pic:blipFill>
                  <pic:spPr>
                    <a:xfrm>
                      <a:off x="0" y="0"/>
                      <a:ext cx="4952365" cy="1459865"/>
                    </a:xfrm>
                    <a:prstGeom prst="rect">
                      <a:avLst/>
                    </a:prstGeom>
                    <a:noFill/>
                    <a:ln>
                      <a:noFill/>
                    </a:ln>
                  </pic:spPr>
                </pic:pic>
              </a:graphicData>
            </a:graphic>
          </wp:inline>
        </w:drawing>
      </w:r>
    </w:p>
    <w:p w14:paraId="1C44CB0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It is an actual class which name is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w:t>
      </w:r>
    </w:p>
    <w:p w14:paraId="12D8EAF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This is why it is being said </w:t>
      </w:r>
      <w:r>
        <w:rPr>
          <w:rFonts w:hint="default" w:ascii="Bodoni MT" w:hAnsi="Bodoni MT" w:eastAsia="等线" w:cs="Bodoni MT"/>
          <w:b w:val="0"/>
          <w:bCs w:val="0"/>
          <w:sz w:val="22"/>
          <w:szCs w:val="22"/>
          <w:highlight w:val="yellow"/>
          <w:lang w:val="en-US"/>
        </w:rPr>
        <w:t>“</w:t>
      </w:r>
      <w:r>
        <w:rPr>
          <w:rFonts w:hint="default" w:ascii="Bodoni MT" w:hAnsi="Bodoni MT" w:eastAsia="等线" w:cs="Bodoni MT"/>
          <w:b/>
          <w:bCs/>
          <w:color w:val="C00000"/>
          <w:sz w:val="22"/>
          <w:szCs w:val="22"/>
          <w:highlight w:val="yellow"/>
          <w:lang w:val="en-US"/>
        </w:rPr>
        <w:t>C</w:t>
      </w:r>
      <w:r>
        <w:rPr>
          <w:rFonts w:hint="default" w:ascii="Bodoni MT" w:hAnsi="Bodoni MT" w:eastAsia="等线" w:cs="Bodoni MT"/>
          <w:b/>
          <w:bCs/>
          <w:sz w:val="22"/>
          <w:szCs w:val="22"/>
          <w:highlight w:val="yellow"/>
          <w:lang w:val="en-US"/>
        </w:rPr>
        <w:t>lass</w:t>
      </w:r>
      <w:r>
        <w:rPr>
          <w:rFonts w:hint="default" w:ascii="Bodoni MT" w:hAnsi="Bodoni MT" w:eastAsia="等线" w:cs="Bodoni MT"/>
          <w:b w:val="0"/>
          <w:bCs w:val="0"/>
          <w:sz w:val="22"/>
          <w:szCs w:val="22"/>
          <w:highlight w:val="yellow"/>
          <w:lang w:val="en-US"/>
        </w:rPr>
        <w:t xml:space="preserve"> is itself a </w:t>
      </w:r>
      <w:r>
        <w:rPr>
          <w:rFonts w:hint="default" w:ascii="Bodoni MT" w:hAnsi="Bodoni MT" w:eastAsia="等线" w:cs="Bodoni MT"/>
          <w:b/>
          <w:bCs/>
          <w:color w:val="C00000"/>
          <w:sz w:val="22"/>
          <w:szCs w:val="22"/>
          <w:highlight w:val="yellow"/>
          <w:lang w:val="en-US"/>
        </w:rPr>
        <w:t>c</w:t>
      </w:r>
      <w:r>
        <w:rPr>
          <w:rFonts w:hint="default" w:ascii="Bodoni MT" w:hAnsi="Bodoni MT" w:eastAsia="等线" w:cs="Bodoni MT"/>
          <w:b/>
          <w:bCs/>
          <w:sz w:val="22"/>
          <w:szCs w:val="22"/>
          <w:highlight w:val="yellow"/>
          <w:lang w:val="en-US"/>
        </w:rPr>
        <w:t xml:space="preserve">lass, </w:t>
      </w:r>
      <w:r>
        <w:rPr>
          <w:rFonts w:hint="default" w:ascii="Bodoni MT" w:hAnsi="Bodoni MT" w:eastAsia="等线" w:cs="Bodoni MT"/>
          <w:b w:val="0"/>
          <w:bCs w:val="0"/>
          <w:sz w:val="22"/>
          <w:szCs w:val="22"/>
          <w:highlight w:val="yellow"/>
          <w:lang w:val="en-US"/>
        </w:rPr>
        <w:t>and every</w:t>
      </w:r>
      <w:r>
        <w:rPr>
          <w:rFonts w:hint="default" w:ascii="Bodoni MT" w:hAnsi="Bodoni MT" w:eastAsia="等线" w:cs="Bodoni MT"/>
          <w:b/>
          <w:bCs/>
          <w:sz w:val="22"/>
          <w:szCs w:val="22"/>
          <w:highlight w:val="yellow"/>
          <w:lang w:val="en-US"/>
        </w:rPr>
        <w:t xml:space="preserve"> </w:t>
      </w:r>
      <w:r>
        <w:rPr>
          <w:rFonts w:hint="default" w:ascii="Bodoni MT" w:hAnsi="Bodoni MT" w:eastAsia="等线" w:cs="Bodoni MT"/>
          <w:b/>
          <w:bCs/>
          <w:color w:val="C00000"/>
          <w:sz w:val="22"/>
          <w:szCs w:val="22"/>
          <w:highlight w:val="yellow"/>
          <w:lang w:val="en-US"/>
        </w:rPr>
        <w:t>c</w:t>
      </w:r>
      <w:r>
        <w:rPr>
          <w:rFonts w:hint="default" w:ascii="Bodoni MT" w:hAnsi="Bodoni MT" w:eastAsia="等线" w:cs="Bodoni MT"/>
          <w:b/>
          <w:bCs/>
          <w:sz w:val="22"/>
          <w:szCs w:val="22"/>
          <w:highlight w:val="yellow"/>
          <w:lang w:val="en-US"/>
        </w:rPr>
        <w:t>lass</w:t>
      </w:r>
      <w:r>
        <w:rPr>
          <w:rFonts w:hint="default" w:ascii="Bodoni MT" w:hAnsi="Bodoni MT" w:eastAsia="等线" w:cs="Bodoni MT"/>
          <w:b w:val="0"/>
          <w:bCs w:val="0"/>
          <w:sz w:val="22"/>
          <w:szCs w:val="22"/>
          <w:highlight w:val="yellow"/>
          <w:lang w:val="en-US"/>
        </w:rPr>
        <w:t xml:space="preserve"> in Java is</w:t>
      </w:r>
      <w:r>
        <w:rPr>
          <w:rFonts w:hint="default" w:ascii="Bodoni MT" w:hAnsi="Bodoni MT" w:eastAsia="等线" w:cs="Bodoni MT"/>
          <w:b/>
          <w:bCs/>
          <w:sz w:val="22"/>
          <w:szCs w:val="22"/>
          <w:highlight w:val="yellow"/>
          <w:lang w:val="en-US"/>
        </w:rPr>
        <w:t xml:space="preserve"> </w:t>
      </w:r>
      <w:r>
        <w:rPr>
          <w:rFonts w:hint="default" w:ascii="Bodoni MT" w:hAnsi="Bodoni MT" w:eastAsia="等线" w:cs="Bodoni MT"/>
          <w:b w:val="0"/>
          <w:bCs w:val="0"/>
          <w:sz w:val="22"/>
          <w:szCs w:val="22"/>
          <w:highlight w:val="yellow"/>
          <w:lang w:val="en-US"/>
        </w:rPr>
        <w:t xml:space="preserve">an object of type </w:t>
      </w:r>
      <w:r>
        <w:rPr>
          <w:rFonts w:hint="default" w:ascii="Bodoni MT" w:hAnsi="Bodoni MT" w:eastAsia="等线" w:cs="Bodoni MT"/>
          <w:b/>
          <w:bCs/>
          <w:color w:val="C00000"/>
          <w:sz w:val="22"/>
          <w:szCs w:val="22"/>
          <w:highlight w:val="yellow"/>
          <w:lang w:val="en-US"/>
        </w:rPr>
        <w:t>C</w:t>
      </w:r>
      <w:r>
        <w:rPr>
          <w:rFonts w:hint="default" w:ascii="Bodoni MT" w:hAnsi="Bodoni MT" w:eastAsia="等线" w:cs="Bodoni MT"/>
          <w:b/>
          <w:bCs/>
          <w:sz w:val="22"/>
          <w:szCs w:val="22"/>
          <w:highlight w:val="yellow"/>
          <w:lang w:val="en-US"/>
        </w:rPr>
        <w:t>lass</w:t>
      </w:r>
      <w:r>
        <w:rPr>
          <w:rFonts w:hint="default" w:ascii="Bodoni MT" w:hAnsi="Bodoni MT" w:eastAsia="等线" w:cs="Bodoni MT"/>
          <w:b w:val="0"/>
          <w:bCs w:val="0"/>
          <w:sz w:val="22"/>
          <w:szCs w:val="22"/>
          <w:highlight w:val="yellow"/>
          <w:lang w:val="en-US"/>
        </w:rPr>
        <w:t>”</w:t>
      </w:r>
    </w:p>
    <w:p w14:paraId="4ED183AB">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In case of generic type, it stores the generic information in </w:t>
      </w:r>
      <w:r>
        <w:rPr>
          <w:rFonts w:hint="default" w:ascii="Bodoni MT" w:hAnsi="Bodoni MT" w:eastAsia="等线" w:cs="Bodoni MT"/>
          <w:b/>
          <w:bCs/>
          <w:sz w:val="22"/>
          <w:szCs w:val="22"/>
          <w:lang w:val="en-US"/>
        </w:rPr>
        <w:t>metaspace</w:t>
      </w:r>
      <w:r>
        <w:rPr>
          <w:rFonts w:hint="default" w:ascii="Bodoni MT" w:hAnsi="Bodoni MT" w:eastAsia="等线" w:cs="Bodoni MT"/>
          <w:b w:val="0"/>
          <w:bCs w:val="0"/>
          <w:sz w:val="22"/>
          <w:szCs w:val="22"/>
          <w:lang w:val="en-US"/>
        </w:rPr>
        <w:t>.</w:t>
      </w:r>
    </w:p>
    <w:p w14:paraId="0A2582A5">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315845" cy="984250"/>
            <wp:effectExtent l="0" t="0" r="8255" b="6350"/>
            <wp:docPr id="4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0"/>
                    <pic:cNvPicPr>
                      <a:picLocks noChangeAspect="1"/>
                    </pic:cNvPicPr>
                  </pic:nvPicPr>
                  <pic:blipFill>
                    <a:blip r:embed="rId31"/>
                    <a:stretch>
                      <a:fillRect/>
                    </a:stretch>
                  </pic:blipFill>
                  <pic:spPr>
                    <a:xfrm>
                      <a:off x="0" y="0"/>
                      <a:ext cx="2315845" cy="984250"/>
                    </a:xfrm>
                    <a:prstGeom prst="rect">
                      <a:avLst/>
                    </a:prstGeom>
                    <a:noFill/>
                    <a:ln>
                      <a:noFill/>
                    </a:ln>
                  </pic:spPr>
                </pic:pic>
              </a:graphicData>
            </a:graphic>
          </wp:inline>
        </w:drawing>
      </w:r>
    </w:p>
    <w:p w14:paraId="58B199D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You need to pass raw type of type just like the above, I have passed </w:t>
      </w:r>
      <w:r>
        <w:rPr>
          <w:rFonts w:hint="default" w:ascii="Bodoni MT" w:hAnsi="Bodoni MT" w:eastAsia="等线" w:cs="Bodoni MT"/>
          <w:b/>
          <w:bCs/>
          <w:sz w:val="22"/>
          <w:szCs w:val="22"/>
          <w:lang w:val="en-US"/>
        </w:rPr>
        <w:t>String</w:t>
      </w:r>
      <w:r>
        <w:rPr>
          <w:rFonts w:hint="default" w:ascii="Bodoni MT" w:hAnsi="Bodoni MT" w:eastAsia="等线" w:cs="Bodoni MT"/>
          <w:b w:val="0"/>
          <w:bCs w:val="0"/>
          <w:sz w:val="22"/>
          <w:szCs w:val="22"/>
          <w:lang w:val="en-US"/>
        </w:rPr>
        <w:t xml:space="preserve"> while inheriting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from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otherwise how can it know which type is being passed.</w:t>
      </w:r>
    </w:p>
    <w:p w14:paraId="0C2F677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Because, after the compilation, the </w:t>
      </w:r>
      <w:r>
        <w:rPr>
          <w:rFonts w:hint="default" w:ascii="Bodoni MT" w:hAnsi="Bodoni MT" w:eastAsia="等线" w:cs="Bodoni MT"/>
          <w:b/>
          <w:bCs/>
          <w:sz w:val="22"/>
          <w:szCs w:val="22"/>
          <w:lang w:val="en-US"/>
        </w:rPr>
        <w:t>generics of objects are gone</w:t>
      </w:r>
      <w:r>
        <w:rPr>
          <w:rFonts w:hint="default" w:ascii="Bodoni MT" w:hAnsi="Bodoni MT" w:eastAsia="等线" w:cs="Bodoni MT"/>
          <w:b w:val="0"/>
          <w:bCs w:val="0"/>
          <w:sz w:val="22"/>
          <w:szCs w:val="22"/>
          <w:lang w:val="en-US"/>
        </w:rPr>
        <w:t xml:space="preserve">; the only way to preserve this is </w:t>
      </w:r>
      <w:r>
        <w:rPr>
          <w:rFonts w:hint="default" w:ascii="Bodoni MT" w:hAnsi="Bodoni MT" w:eastAsia="等线" w:cs="Bodoni MT"/>
          <w:b/>
          <w:bCs/>
          <w:sz w:val="22"/>
          <w:szCs w:val="22"/>
          <w:lang w:val="en-US"/>
        </w:rPr>
        <w:t>inheriting the generic class passing the raw</w:t>
      </w:r>
      <w:r>
        <w:rPr>
          <w:rFonts w:hint="default" w:ascii="Bodoni MT" w:hAnsi="Bodoni MT" w:eastAsia="等线" w:cs="Bodoni MT"/>
          <w:b w:val="0"/>
          <w:bCs w:val="0"/>
          <w:sz w:val="22"/>
          <w:szCs w:val="22"/>
          <w:lang w:val="en-US"/>
        </w:rPr>
        <w:t xml:space="preserve"> (in my case </w:t>
      </w:r>
      <w:r>
        <w:rPr>
          <w:rFonts w:hint="default" w:ascii="Bodoni MT" w:hAnsi="Bodoni MT" w:eastAsia="等线" w:cs="Bodoni MT"/>
          <w:b w:val="0"/>
          <w:bCs w:val="0"/>
          <w:i/>
          <w:iCs/>
          <w:sz w:val="22"/>
          <w:szCs w:val="22"/>
          <w:lang w:val="en-US"/>
        </w:rPr>
        <w:t>String</w:t>
      </w:r>
      <w:r>
        <w:rPr>
          <w:rFonts w:hint="default" w:ascii="Bodoni MT" w:hAnsi="Bodoni MT" w:eastAsia="等线" w:cs="Bodoni MT"/>
          <w:b w:val="0"/>
          <w:bCs w:val="0"/>
          <w:i w:val="0"/>
          <w:iCs w:val="0"/>
          <w:sz w:val="22"/>
          <w:szCs w:val="22"/>
          <w:lang w:val="en-US"/>
        </w:rPr>
        <w:t>)</w:t>
      </w:r>
      <w:r>
        <w:rPr>
          <w:rFonts w:hint="default" w:ascii="Bodoni MT" w:hAnsi="Bodoni MT" w:eastAsia="等线" w:cs="Bodoni MT"/>
          <w:b/>
          <w:bCs/>
          <w:sz w:val="22"/>
          <w:szCs w:val="22"/>
          <w:lang w:val="en-US"/>
        </w:rPr>
        <w:t xml:space="preserve"> type</w:t>
      </w:r>
      <w:r>
        <w:rPr>
          <w:rFonts w:hint="default" w:ascii="Bodoni MT" w:hAnsi="Bodoni MT" w:eastAsia="等线" w:cs="Bodoni MT"/>
          <w:b w:val="0"/>
          <w:bCs w:val="0"/>
          <w:sz w:val="22"/>
          <w:szCs w:val="22"/>
          <w:lang w:val="en-US"/>
        </w:rPr>
        <w:t>.</w:t>
      </w:r>
    </w:p>
    <w:p w14:paraId="5ACBF8E7">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rPr>
        <w:t>ParameterizedTypeReference</w:t>
      </w:r>
      <w:r>
        <w:rPr>
          <w:rFonts w:hint="default" w:ascii="Bodoni MT" w:hAnsi="Bodoni MT" w:eastAsia="等线" w:cs="Bodoni MT"/>
          <w:b/>
          <w:bCs/>
          <w:sz w:val="22"/>
          <w:szCs w:val="22"/>
          <w:lang w:val="en-US"/>
        </w:rPr>
        <w:t xml:space="preserve"> </w:t>
      </w:r>
      <w:r>
        <w:rPr>
          <w:rFonts w:hint="default" w:ascii="Bodoni MT" w:hAnsi="Bodoni MT" w:eastAsia="等线" w:cs="Bodoni MT"/>
          <w:sz w:val="22"/>
          <w:szCs w:val="22"/>
          <w:lang w:val="en-US"/>
        </w:rPr>
        <w:t>(abstract class) works in this way; we create an object of a anonymous subclass which inherit ParameterizedTypeReference to keep the generics preserved.</w:t>
      </w:r>
    </w:p>
    <w:p w14:paraId="321E0D8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It provides some useful methods by default; so instead of creating our own class to preserve the generics, we use this abstract class.</w:t>
      </w:r>
    </w:p>
    <w:p w14:paraId="65AF72D3">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754245" cy="759460"/>
            <wp:effectExtent l="0" t="0" r="8255" b="2540"/>
            <wp:docPr id="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1"/>
                    <pic:cNvPicPr>
                      <a:picLocks noChangeAspect="1"/>
                    </pic:cNvPicPr>
                  </pic:nvPicPr>
                  <pic:blipFill>
                    <a:blip r:embed="rId32"/>
                    <a:stretch>
                      <a:fillRect/>
                    </a:stretch>
                  </pic:blipFill>
                  <pic:spPr>
                    <a:xfrm>
                      <a:off x="0" y="0"/>
                      <a:ext cx="4754245" cy="759460"/>
                    </a:xfrm>
                    <a:prstGeom prst="rect">
                      <a:avLst/>
                    </a:prstGeom>
                    <a:noFill/>
                    <a:ln>
                      <a:noFill/>
                    </a:ln>
                  </pic:spPr>
                </pic:pic>
              </a:graphicData>
            </a:graphic>
          </wp:inline>
        </w:drawing>
      </w:r>
    </w:p>
    <w:p w14:paraId="0136D6A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4438650" cy="609600"/>
            <wp:effectExtent l="0" t="0" r="6350" b="0"/>
            <wp:docPr id="5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2"/>
                    <pic:cNvPicPr>
                      <a:picLocks noChangeAspect="1"/>
                    </pic:cNvPicPr>
                  </pic:nvPicPr>
                  <pic:blipFill>
                    <a:blip r:embed="rId33"/>
                    <a:stretch>
                      <a:fillRect/>
                    </a:stretch>
                  </pic:blipFill>
                  <pic:spPr>
                    <a:xfrm>
                      <a:off x="0" y="0"/>
                      <a:ext cx="4438650" cy="609600"/>
                    </a:xfrm>
                    <a:prstGeom prst="rect">
                      <a:avLst/>
                    </a:prstGeom>
                    <a:noFill/>
                    <a:ln>
                      <a:noFill/>
                    </a:ln>
                  </pic:spPr>
                </pic:pic>
              </a:graphicData>
            </a:graphic>
          </wp:inline>
        </w:drawing>
      </w:r>
    </w:p>
    <w:p w14:paraId="2DA0CE28">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output</w:t>
      </w:r>
    </w:p>
    <w:p w14:paraId="566522C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getGenericSuperClass()</w:t>
      </w:r>
      <w:r>
        <w:rPr>
          <w:rFonts w:hint="default" w:ascii="Bodoni MT" w:hAnsi="Bodoni MT" w:eastAsia="等线" w:cs="Bodoni MT"/>
          <w:b w:val="0"/>
          <w:bCs w:val="0"/>
          <w:sz w:val="22"/>
          <w:szCs w:val="22"/>
          <w:lang w:val="en-US"/>
        </w:rPr>
        <w:t xml:space="preserve"> gives you the super class with generic type; it is of type </w:t>
      </w:r>
      <w:r>
        <w:rPr>
          <w:rFonts w:hint="default" w:ascii="Bodoni MT" w:hAnsi="Bodoni MT" w:eastAsia="等线" w:cs="Bodoni MT"/>
          <w:b/>
          <w:bCs/>
          <w:sz w:val="22"/>
          <w:szCs w:val="22"/>
          <w:lang w:val="en-US"/>
        </w:rPr>
        <w:t>ParameterizedType</w:t>
      </w:r>
    </w:p>
    <w:p w14:paraId="13FE3AE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getSuperClass()</w:t>
      </w:r>
      <w:r>
        <w:rPr>
          <w:rFonts w:hint="default" w:ascii="Bodoni MT" w:hAnsi="Bodoni MT" w:eastAsia="等线" w:cs="Bodoni MT"/>
          <w:b w:val="0"/>
          <w:bCs w:val="0"/>
          <w:sz w:val="22"/>
          <w:szCs w:val="22"/>
          <w:lang w:val="en-US"/>
        </w:rPr>
        <w:t xml:space="preserve"> gives you the super class only without generics; it is of type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w:t>
      </w:r>
    </w:p>
    <w:p w14:paraId="325B816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858135" cy="1354455"/>
            <wp:effectExtent l="0" t="0" r="12065" b="4445"/>
            <wp:docPr id="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7"/>
                    <pic:cNvPicPr>
                      <a:picLocks noChangeAspect="1"/>
                    </pic:cNvPicPr>
                  </pic:nvPicPr>
                  <pic:blipFill>
                    <a:blip r:embed="rId34"/>
                    <a:stretch>
                      <a:fillRect/>
                    </a:stretch>
                  </pic:blipFill>
                  <pic:spPr>
                    <a:xfrm>
                      <a:off x="0" y="0"/>
                      <a:ext cx="2858135" cy="1354455"/>
                    </a:xfrm>
                    <a:prstGeom prst="rect">
                      <a:avLst/>
                    </a:prstGeom>
                    <a:noFill/>
                    <a:ln>
                      <a:noFill/>
                    </a:ln>
                  </pic:spPr>
                </pic:pic>
              </a:graphicData>
            </a:graphic>
          </wp:inline>
        </w:drawing>
      </w:r>
    </w:p>
    <w:p w14:paraId="39F1FFB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Both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ParameterizedType</w:t>
      </w:r>
      <w:r>
        <w:rPr>
          <w:rFonts w:hint="default" w:ascii="Bodoni MT" w:hAnsi="Bodoni MT" w:eastAsia="等线" w:cs="Bodoni MT"/>
          <w:b w:val="0"/>
          <w:bCs w:val="0"/>
          <w:sz w:val="22"/>
          <w:szCs w:val="22"/>
          <w:lang w:val="en-US"/>
        </w:rPr>
        <w:t xml:space="preserve"> implements </w:t>
      </w:r>
      <w:r>
        <w:rPr>
          <w:rFonts w:hint="default" w:ascii="Bodoni MT" w:hAnsi="Bodoni MT" w:eastAsia="等线" w:cs="Bodoni MT"/>
          <w:b/>
          <w:bCs/>
          <w:sz w:val="22"/>
          <w:szCs w:val="22"/>
          <w:lang w:val="en-US"/>
        </w:rPr>
        <w:t>Type</w:t>
      </w:r>
      <w:r>
        <w:rPr>
          <w:rFonts w:hint="default" w:ascii="Bodoni MT" w:hAnsi="Bodoni MT" w:eastAsia="等线" w:cs="Bodoni MT"/>
          <w:b w:val="0"/>
          <w:bCs w:val="0"/>
          <w:sz w:val="22"/>
          <w:szCs w:val="22"/>
          <w:lang w:val="en-US"/>
        </w:rPr>
        <w:t xml:space="preserve"> (which is an interface).</w:t>
      </w:r>
    </w:p>
    <w:p w14:paraId="43F80D3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So, if you think like the below:</w:t>
      </w:r>
    </w:p>
    <w:p w14:paraId="73C00CA6">
      <w:pPr>
        <w:keepNext w:val="0"/>
        <w:keepLines w:val="0"/>
        <w:widowControl/>
        <w:numPr>
          <w:ilvl w:val="3"/>
          <w:numId w:val="11"/>
        </w:numPr>
        <w:suppressLineNumbers w:val="0"/>
        <w:spacing w:before="0" w:beforeAutospacing="0" w:after="0" w:afterAutospacing="0" w:line="360" w:lineRule="auto"/>
        <w:ind w:left="1680" w:leftChars="0" w:right="0" w:hanging="420" w:firstLineChars="0"/>
        <w:jc w:val="left"/>
        <w:rPr>
          <w:rFonts w:hint="default" w:ascii="Bodoni MT" w:hAnsi="Bodoni MT" w:eastAsia="等线" w:cs="Bodoni MT"/>
          <w:sz w:val="22"/>
          <w:szCs w:val="22"/>
        </w:rPr>
      </w:pPr>
      <w:r>
        <w:drawing>
          <wp:inline distT="0" distB="0" distL="114300" distR="114300">
            <wp:extent cx="4028440" cy="487045"/>
            <wp:effectExtent l="0" t="0" r="10160" b="8255"/>
            <wp:docPr id="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3"/>
                    <pic:cNvPicPr>
                      <a:picLocks noChangeAspect="1"/>
                    </pic:cNvPicPr>
                  </pic:nvPicPr>
                  <pic:blipFill>
                    <a:blip r:embed="rId35"/>
                    <a:stretch>
                      <a:fillRect/>
                    </a:stretch>
                  </pic:blipFill>
                  <pic:spPr>
                    <a:xfrm>
                      <a:off x="0" y="0"/>
                      <a:ext cx="4028440" cy="487045"/>
                    </a:xfrm>
                    <a:prstGeom prst="rect">
                      <a:avLst/>
                    </a:prstGeom>
                    <a:noFill/>
                    <a:ln>
                      <a:noFill/>
                    </a:ln>
                  </pic:spPr>
                </pic:pic>
              </a:graphicData>
            </a:graphic>
          </wp:inline>
        </w:drawing>
      </w:r>
    </w:p>
    <w:p w14:paraId="2D2D4AE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It’ll not work; </w:t>
      </w:r>
      <w:r>
        <w:rPr>
          <w:rFonts w:hint="default" w:ascii="Bodoni MT" w:hAnsi="Bodoni MT" w:eastAsia="等线" w:cs="Bodoni MT"/>
          <w:b/>
          <w:bCs/>
          <w:sz w:val="22"/>
          <w:szCs w:val="22"/>
          <w:lang w:val="en-US"/>
        </w:rPr>
        <w:t>why?</w:t>
      </w:r>
      <w:r>
        <w:rPr>
          <w:rFonts w:hint="default" w:ascii="Bodoni MT" w:hAnsi="Bodoni MT" w:eastAsia="等线" w:cs="Bodoni MT"/>
          <w:b w:val="0"/>
          <w:bCs w:val="0"/>
          <w:sz w:val="22"/>
          <w:szCs w:val="22"/>
          <w:lang w:val="en-US"/>
        </w:rPr>
        <w:t xml:space="preserve"> Read the next topic about upcasting &amp; downcasting.</w:t>
      </w:r>
    </w:p>
    <w:p w14:paraId="0CBC45B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drawing>
          <wp:inline distT="0" distB="0" distL="114300" distR="114300">
            <wp:extent cx="5831840" cy="391160"/>
            <wp:effectExtent l="0" t="0" r="10160" b="2540"/>
            <wp:docPr id="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4"/>
                    <pic:cNvPicPr>
                      <a:picLocks noChangeAspect="1"/>
                    </pic:cNvPicPr>
                  </pic:nvPicPr>
                  <pic:blipFill>
                    <a:blip r:embed="rId36"/>
                    <a:stretch>
                      <a:fillRect/>
                    </a:stretch>
                  </pic:blipFill>
                  <pic:spPr>
                    <a:xfrm>
                      <a:off x="0" y="0"/>
                      <a:ext cx="5831840" cy="391160"/>
                    </a:xfrm>
                    <a:prstGeom prst="rect">
                      <a:avLst/>
                    </a:prstGeom>
                    <a:noFill/>
                    <a:ln>
                      <a:noFill/>
                    </a:ln>
                  </pic:spPr>
                </pic:pic>
              </a:graphicData>
            </a:graphic>
          </wp:inline>
        </w:drawing>
      </w:r>
    </w:p>
    <w:p w14:paraId="3918BA1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Both will be </w:t>
      </w:r>
      <w:r>
        <w:rPr>
          <w:rFonts w:hint="default" w:ascii="Bodoni MT" w:hAnsi="Bodoni MT" w:eastAsia="等线" w:cs="Bodoni MT"/>
          <w:b/>
          <w:bCs/>
          <w:sz w:val="22"/>
          <w:szCs w:val="22"/>
          <w:lang w:val="en-US"/>
        </w:rPr>
        <w:t>true</w:t>
      </w:r>
      <w:r>
        <w:rPr>
          <w:rFonts w:hint="default" w:ascii="Bodoni MT" w:hAnsi="Bodoni MT" w:eastAsia="等线" w:cs="Bodoni MT"/>
          <w:b w:val="0"/>
          <w:bCs w:val="0"/>
          <w:sz w:val="22"/>
          <w:szCs w:val="22"/>
          <w:lang w:val="en-US"/>
        </w:rPr>
        <w:t>.</w:t>
      </w:r>
    </w:p>
    <w:p w14:paraId="32B3AED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To see the </w:t>
      </w:r>
      <w:r>
        <w:rPr>
          <w:rFonts w:hint="default" w:ascii="Bodoni MT" w:hAnsi="Bodoni MT" w:eastAsia="等线" w:cs="Bodoni MT"/>
          <w:b/>
          <w:bCs/>
          <w:sz w:val="22"/>
          <w:szCs w:val="22"/>
          <w:lang w:val="en-US"/>
        </w:rPr>
        <w:t>metaspace</w:t>
      </w:r>
      <w:r>
        <w:rPr>
          <w:rFonts w:hint="default" w:ascii="Bodoni MT" w:hAnsi="Bodoni MT" w:eastAsia="等线" w:cs="Bodoni MT"/>
          <w:b w:val="0"/>
          <w:bCs w:val="0"/>
          <w:sz w:val="22"/>
          <w:szCs w:val="22"/>
          <w:lang w:val="en-US"/>
        </w:rPr>
        <w:t xml:space="preserve"> of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execute the command “</w:t>
      </w:r>
      <w:r>
        <w:rPr>
          <w:rFonts w:hint="default" w:ascii="Bodoni MT" w:hAnsi="Bodoni MT" w:eastAsia="等线" w:cs="Bodoni MT"/>
          <w:b/>
          <w:bCs/>
          <w:sz w:val="22"/>
          <w:szCs w:val="22"/>
          <w:lang w:val="en-US"/>
        </w:rPr>
        <w:t>javap -v B</w:t>
      </w:r>
      <w:r>
        <w:rPr>
          <w:rFonts w:hint="default" w:ascii="Bodoni MT" w:hAnsi="Bodoni MT" w:eastAsia="等线" w:cs="Bodoni MT"/>
          <w:b w:val="0"/>
          <w:bCs w:val="0"/>
          <w:sz w:val="22"/>
          <w:szCs w:val="22"/>
          <w:lang w:val="en-US"/>
        </w:rPr>
        <w:t>”</w:t>
      </w:r>
    </w:p>
    <w:p w14:paraId="2D7F18B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drawing>
          <wp:inline distT="0" distB="0" distL="114300" distR="114300">
            <wp:extent cx="3572510" cy="772160"/>
            <wp:effectExtent l="0" t="0" r="8890" b="2540"/>
            <wp:docPr id="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5"/>
                    <pic:cNvPicPr>
                      <a:picLocks noChangeAspect="1"/>
                    </pic:cNvPicPr>
                  </pic:nvPicPr>
                  <pic:blipFill>
                    <a:blip r:embed="rId37"/>
                    <a:stretch>
                      <a:fillRect/>
                    </a:stretch>
                  </pic:blipFill>
                  <pic:spPr>
                    <a:xfrm>
                      <a:off x="0" y="0"/>
                      <a:ext cx="3572510" cy="772160"/>
                    </a:xfrm>
                    <a:prstGeom prst="rect">
                      <a:avLst/>
                    </a:prstGeom>
                    <a:noFill/>
                    <a:ln>
                      <a:noFill/>
                    </a:ln>
                  </pic:spPr>
                </pic:pic>
              </a:graphicData>
            </a:graphic>
          </wp:inline>
        </w:drawing>
      </w:r>
    </w:p>
    <w:p w14:paraId="6B151C02">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You’ll find something like this in the output.</w:t>
      </w:r>
    </w:p>
    <w:p w14:paraId="0671666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sz w:val="22"/>
          <w:szCs w:val="22"/>
        </w:rPr>
      </w:pPr>
      <w:r>
        <w:rPr>
          <w:rFonts w:hint="default" w:ascii="Bodoni MT" w:hAnsi="Bodoni MT" w:eastAsia="等线"/>
          <w:sz w:val="22"/>
          <w:szCs w:val="22"/>
        </w:rPr>
        <w:t></w:t>
      </w:r>
      <w:r>
        <w:rPr>
          <w:rFonts w:hint="default" w:ascii="Bodoni MT" w:hAnsi="Bodoni MT" w:cs="Bodoni MT"/>
        </w:rPr>
        <w:drawing>
          <wp:inline distT="0" distB="0" distL="114300" distR="114300">
            <wp:extent cx="1795145" cy="450215"/>
            <wp:effectExtent l="0" t="0" r="8255" b="6985"/>
            <wp:docPr id="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
                    <pic:cNvPicPr>
                      <a:picLocks noChangeAspect="1"/>
                    </pic:cNvPicPr>
                  </pic:nvPicPr>
                  <pic:blipFill>
                    <a:blip r:embed="rId38"/>
                    <a:stretch>
                      <a:fillRect/>
                    </a:stretch>
                  </pic:blipFill>
                  <pic:spPr>
                    <a:xfrm>
                      <a:off x="0" y="0"/>
                      <a:ext cx="1795145" cy="450215"/>
                    </a:xfrm>
                    <a:prstGeom prst="rect">
                      <a:avLst/>
                    </a:prstGeom>
                    <a:noFill/>
                    <a:ln>
                      <a:noFill/>
                    </a:ln>
                  </pic:spPr>
                </pic:pic>
              </a:graphicData>
            </a:graphic>
          </wp:inline>
        </w:drawing>
      </w:r>
      <w:r>
        <w:rPr>
          <w:rFonts w:hint="default" w:ascii="Bodoni MT" w:hAnsi="Bodoni MT" w:cs="Bodoni MT"/>
          <w:lang w:val="en-US"/>
        </w:rPr>
        <w:t xml:space="preserve"> (here reversed; A &lt;-&gt; B)</w:t>
      </w:r>
    </w:p>
    <w:p w14:paraId="01FE6B2D">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sz w:val="22"/>
          <w:szCs w:val="22"/>
        </w:rPr>
        <w:t></w:t>
      </w:r>
      <w:r>
        <w:rPr>
          <w:rFonts w:hint="default" w:ascii="Bodoni MT" w:hAnsi="Bodoni MT" w:cs="Bodoni MT"/>
        </w:rPr>
        <w:drawing>
          <wp:inline distT="0" distB="0" distL="114300" distR="114300">
            <wp:extent cx="2169795" cy="455930"/>
            <wp:effectExtent l="0" t="0" r="1905" b="1270"/>
            <wp:docPr id="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
                    <pic:cNvPicPr>
                      <a:picLocks noChangeAspect="1"/>
                    </pic:cNvPicPr>
                  </pic:nvPicPr>
                  <pic:blipFill>
                    <a:blip r:embed="rId39"/>
                    <a:stretch>
                      <a:fillRect/>
                    </a:stretch>
                  </pic:blipFill>
                  <pic:spPr>
                    <a:xfrm>
                      <a:off x="0" y="0"/>
                      <a:ext cx="2169795" cy="455930"/>
                    </a:xfrm>
                    <a:prstGeom prst="rect">
                      <a:avLst/>
                    </a:prstGeom>
                    <a:noFill/>
                    <a:ln>
                      <a:noFill/>
                    </a:ln>
                  </pic:spPr>
                </pic:pic>
              </a:graphicData>
            </a:graphic>
          </wp:inline>
        </w:drawing>
      </w:r>
      <w:r>
        <w:rPr>
          <w:rFonts w:hint="default" w:ascii="Bodoni MT" w:hAnsi="Bodoni MT"/>
        </w:rPr>
        <w:t xml:space="preserve"> (here reversed; A &lt;-&gt; B)</w:t>
      </w:r>
    </w:p>
    <w:p w14:paraId="21F0E51C">
      <w:pPr>
        <w:keepNext w:val="0"/>
        <w:keepLines w:val="0"/>
        <w:widowControl/>
        <w:numPr>
          <w:ilvl w:val="0"/>
          <w:numId w:val="0"/>
        </w:numPr>
        <w:suppressLineNumbers w:val="0"/>
        <w:spacing w:before="0" w:beforeAutospacing="0" w:after="0" w:afterAutospacing="0" w:line="360" w:lineRule="auto"/>
        <w:ind w:left="420" w:leftChars="0" w:right="0" w:rightChars="0"/>
        <w:jc w:val="left"/>
        <w:rPr>
          <w:rFonts w:hint="default" w:ascii="Bodoni MT" w:hAnsi="Bodoni MT" w:eastAsia="等线" w:cs="Bodoni MT"/>
          <w:sz w:val="22"/>
          <w:szCs w:val="22"/>
        </w:rPr>
      </w:pPr>
    </w:p>
    <w:p w14:paraId="075AF452">
      <w:pPr>
        <w:rPr>
          <w:rFonts w:hint="default" w:ascii="Bodoni MT" w:hAnsi="Bodoni MT" w:eastAsia="等线" w:cs="Bodoni MT"/>
          <w:b/>
          <w:bCs/>
          <w:sz w:val="30"/>
          <w:szCs w:val="30"/>
          <w:u w:val="single"/>
          <w:lang w:val="en-US"/>
        </w:rPr>
      </w:pPr>
      <w:r>
        <w:rPr>
          <w:rFonts w:hint="default" w:ascii="Bodoni MT" w:hAnsi="Bodoni MT" w:eastAsia="等线" w:cs="Bodoni MT"/>
          <w:b/>
          <w:bCs/>
          <w:sz w:val="30"/>
          <w:szCs w:val="30"/>
          <w:u w:val="single"/>
          <w:lang w:val="en-US"/>
        </w:rPr>
        <w:br w:type="page"/>
      </w:r>
    </w:p>
    <w:p w14:paraId="46364591">
      <w:pPr>
        <w:keepNext w:val="0"/>
        <w:keepLines w:val="0"/>
        <w:widowControl/>
        <w:numPr>
          <w:ilvl w:val="0"/>
          <w:numId w:val="0"/>
        </w:numPr>
        <w:suppressLineNumbers w:val="0"/>
        <w:spacing w:before="0" w:beforeAutospacing="0" w:after="0" w:afterAutospacing="0" w:line="360" w:lineRule="auto"/>
        <w:ind w:leftChars="0" w:right="0" w:rightChars="0"/>
        <w:jc w:val="left"/>
        <w:rPr>
          <w:rFonts w:hint="default" w:ascii="Bodoni MT" w:hAnsi="Bodoni MT" w:eastAsia="等线" w:cs="Bodoni MT"/>
          <w:b/>
          <w:bCs/>
          <w:sz w:val="30"/>
          <w:szCs w:val="30"/>
          <w:u w:val="single"/>
          <w:lang w:val="en-US"/>
        </w:rPr>
      </w:pPr>
      <w:r>
        <w:rPr>
          <w:rFonts w:hint="default" w:ascii="Bodoni MT" w:hAnsi="Bodoni MT" w:eastAsia="等线" w:cs="Bodoni MT"/>
          <w:b/>
          <w:bCs/>
          <w:sz w:val="30"/>
          <w:szCs w:val="30"/>
          <w:u w:val="single"/>
          <w:lang w:val="en-US"/>
        </w:rPr>
        <w:t>Downcasting during runtime</w:t>
      </w:r>
    </w:p>
    <w:p w14:paraId="2DE0B0A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Lets say one interface is there named as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 xml:space="preserve"> and 2 classes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xml:space="preserve"> are implementing that interface.</w:t>
      </w:r>
    </w:p>
    <w:p w14:paraId="43C80F0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623945" cy="4055745"/>
            <wp:effectExtent l="0" t="0" r="8255" b="8255"/>
            <wp:docPr id="4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1"/>
                    <pic:cNvPicPr>
                      <a:picLocks noChangeAspect="1"/>
                    </pic:cNvPicPr>
                  </pic:nvPicPr>
                  <pic:blipFill>
                    <a:blip r:embed="rId40"/>
                    <a:stretch>
                      <a:fillRect/>
                    </a:stretch>
                  </pic:blipFill>
                  <pic:spPr>
                    <a:xfrm>
                      <a:off x="0" y="0"/>
                      <a:ext cx="3623945" cy="4055745"/>
                    </a:xfrm>
                    <a:prstGeom prst="rect">
                      <a:avLst/>
                    </a:prstGeom>
                    <a:noFill/>
                    <a:ln>
                      <a:noFill/>
                    </a:ln>
                  </pic:spPr>
                </pic:pic>
              </a:graphicData>
            </a:graphic>
          </wp:inline>
        </w:drawing>
      </w:r>
    </w:p>
    <w:p w14:paraId="7CB8F4F9">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xml:space="preserve"> are having one extra functions each </w:t>
      </w:r>
      <w:r>
        <w:rPr>
          <w:rFonts w:hint="default" w:ascii="Bodoni MT" w:hAnsi="Bodoni MT" w:eastAsia="等线" w:cs="Bodoni MT"/>
          <w:b/>
          <w:bCs/>
          <w:sz w:val="22"/>
          <w:szCs w:val="22"/>
          <w:lang w:val="en-US"/>
        </w:rPr>
        <w:t>m2</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m3</w:t>
      </w:r>
      <w:r>
        <w:rPr>
          <w:rFonts w:hint="default" w:ascii="Bodoni MT" w:hAnsi="Bodoni MT" w:eastAsia="等线" w:cs="Bodoni MT"/>
          <w:b w:val="0"/>
          <w:bCs w:val="0"/>
          <w:sz w:val="22"/>
          <w:szCs w:val="22"/>
          <w:lang w:val="en-US"/>
        </w:rPr>
        <w:t xml:space="preserve"> respectively.</w:t>
      </w:r>
    </w:p>
    <w:p w14:paraId="52088EFF">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Now its obvious, if we create a variable of type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 xml:space="preserve"> and store the object of type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then we’ll not be able to call the method </w:t>
      </w:r>
      <w:r>
        <w:rPr>
          <w:rFonts w:hint="default" w:ascii="Bodoni MT" w:hAnsi="Bodoni MT" w:eastAsia="等线" w:cs="Bodoni MT"/>
          <w:b/>
          <w:bCs/>
          <w:sz w:val="22"/>
          <w:szCs w:val="22"/>
          <w:lang w:val="en-US"/>
        </w:rPr>
        <w:t>m2</w:t>
      </w:r>
      <w:r>
        <w:rPr>
          <w:rFonts w:hint="default" w:ascii="Bodoni MT" w:hAnsi="Bodoni MT" w:eastAsia="等线" w:cs="Bodoni MT"/>
          <w:b w:val="0"/>
          <w:bCs w:val="0"/>
          <w:sz w:val="22"/>
          <w:szCs w:val="22"/>
          <w:lang w:val="en-US"/>
        </w:rPr>
        <w:t>.</w:t>
      </w:r>
    </w:p>
    <w:p w14:paraId="4160AE7E">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2553335" cy="913765"/>
            <wp:effectExtent l="0" t="0" r="12065" b="635"/>
            <wp:docPr id="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2"/>
                    <pic:cNvPicPr>
                      <a:picLocks noChangeAspect="1"/>
                    </pic:cNvPicPr>
                  </pic:nvPicPr>
                  <pic:blipFill>
                    <a:blip r:embed="rId41"/>
                    <a:stretch>
                      <a:fillRect/>
                    </a:stretch>
                  </pic:blipFill>
                  <pic:spPr>
                    <a:xfrm>
                      <a:off x="0" y="0"/>
                      <a:ext cx="2553335" cy="913765"/>
                    </a:xfrm>
                    <a:prstGeom prst="rect">
                      <a:avLst/>
                    </a:prstGeom>
                    <a:noFill/>
                    <a:ln>
                      <a:noFill/>
                    </a:ln>
                  </pic:spPr>
                </pic:pic>
              </a:graphicData>
            </a:graphic>
          </wp:inline>
        </w:drawing>
      </w:r>
    </w:p>
    <w:p w14:paraId="09F903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So there are 2 things, </w:t>
      </w:r>
      <w:r>
        <w:rPr>
          <w:rFonts w:hint="default" w:ascii="Bodoni MT" w:hAnsi="Bodoni MT" w:eastAsia="等线" w:cs="Bodoni MT"/>
          <w:b/>
          <w:bCs/>
          <w:sz w:val="22"/>
          <w:szCs w:val="22"/>
          <w:lang w:val="en-US"/>
        </w:rPr>
        <w:t>variable type</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object type</w:t>
      </w:r>
      <w:r>
        <w:rPr>
          <w:rFonts w:hint="default" w:ascii="Bodoni MT" w:hAnsi="Bodoni MT" w:eastAsia="等线" w:cs="Bodoni MT"/>
          <w:b w:val="0"/>
          <w:bCs w:val="0"/>
          <w:sz w:val="22"/>
          <w:szCs w:val="22"/>
          <w:lang w:val="en-US"/>
        </w:rPr>
        <w:t>.</w:t>
      </w:r>
    </w:p>
    <w:p w14:paraId="5B33BD0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Lets say one </w:t>
      </w:r>
      <w:r>
        <w:rPr>
          <w:rFonts w:hint="default" w:ascii="Bodoni MT" w:hAnsi="Bodoni MT" w:eastAsia="等线" w:cs="Bodoni MT"/>
          <w:b/>
          <w:bCs/>
          <w:sz w:val="22"/>
          <w:szCs w:val="22"/>
          <w:lang w:val="en-US"/>
        </w:rPr>
        <w:t>interface</w:t>
      </w:r>
      <w:r>
        <w:rPr>
          <w:rFonts w:hint="default" w:ascii="Bodoni MT" w:hAnsi="Bodoni MT" w:eastAsia="等线" w:cs="Bodoni MT"/>
          <w:b w:val="0"/>
          <w:bCs w:val="0"/>
          <w:sz w:val="22"/>
          <w:szCs w:val="22"/>
          <w:lang w:val="en-US"/>
        </w:rPr>
        <w:t xml:space="preserve"> or </w:t>
      </w:r>
      <w:r>
        <w:rPr>
          <w:rFonts w:hint="default" w:ascii="Bodoni MT" w:hAnsi="Bodoni MT" w:eastAsia="等线" w:cs="Bodoni MT"/>
          <w:b/>
          <w:bCs/>
          <w:sz w:val="22"/>
          <w:szCs w:val="22"/>
          <w:lang w:val="en-US"/>
        </w:rPr>
        <w:t>class</w:t>
      </w:r>
      <w:r>
        <w:rPr>
          <w:rFonts w:hint="default" w:ascii="Bodoni MT" w:hAnsi="Bodoni MT" w:eastAsia="等线" w:cs="Bodoni MT"/>
          <w:b w:val="0"/>
          <w:bCs w:val="0"/>
          <w:sz w:val="22"/>
          <w:szCs w:val="22"/>
          <w:lang w:val="en-US"/>
        </w:rPr>
        <w:t xml:space="preserve"> is there (in our example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w:t>
      </w:r>
    </w:p>
    <w:p w14:paraId="1171090C">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So, the child class may be containing </w:t>
      </w:r>
      <w:r>
        <w:rPr>
          <w:rFonts w:hint="default" w:ascii="Bodoni MT" w:hAnsi="Bodoni MT" w:eastAsia="等线" w:cs="Bodoni MT"/>
          <w:b/>
          <w:bCs/>
          <w:sz w:val="22"/>
          <w:szCs w:val="22"/>
          <w:lang w:val="en-US"/>
        </w:rPr>
        <w:t>same</w:t>
      </w:r>
      <w:r>
        <w:rPr>
          <w:rFonts w:hint="default" w:ascii="Bodoni MT" w:hAnsi="Bodoni MT" w:eastAsia="等线" w:cs="Bodoni MT"/>
          <w:b w:val="0"/>
          <w:bCs w:val="0"/>
          <w:sz w:val="22"/>
          <w:szCs w:val="22"/>
          <w:lang w:val="en-US"/>
        </w:rPr>
        <w:t xml:space="preserve"> or </w:t>
      </w:r>
      <w:r>
        <w:rPr>
          <w:rFonts w:hint="default" w:ascii="Bodoni MT" w:hAnsi="Bodoni MT" w:eastAsia="等线" w:cs="Bodoni MT"/>
          <w:b/>
          <w:bCs/>
          <w:sz w:val="22"/>
          <w:szCs w:val="22"/>
          <w:lang w:val="en-US"/>
        </w:rPr>
        <w:t>more</w:t>
      </w:r>
      <w:r>
        <w:rPr>
          <w:rFonts w:hint="default" w:ascii="Bodoni MT" w:hAnsi="Bodoni MT" w:eastAsia="等线" w:cs="Bodoni MT"/>
          <w:b w:val="0"/>
          <w:bCs w:val="0"/>
          <w:sz w:val="22"/>
          <w:szCs w:val="22"/>
          <w:lang w:val="en-US"/>
        </w:rPr>
        <w:t xml:space="preserve"> number of methods.</w:t>
      </w:r>
    </w:p>
    <w:p w14:paraId="4F30DD8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So, when we store an </w:t>
      </w:r>
      <w:r>
        <w:rPr>
          <w:rFonts w:hint="default" w:ascii="Bodoni MT" w:hAnsi="Bodoni MT" w:eastAsia="等线" w:cs="Bodoni MT"/>
          <w:b/>
          <w:bCs/>
          <w:color w:val="C00000"/>
          <w:sz w:val="22"/>
          <w:szCs w:val="22"/>
          <w:lang w:val="en-US"/>
        </w:rPr>
        <w:t xml:space="preserve">object </w:t>
      </w:r>
      <w:r>
        <w:rPr>
          <w:rFonts w:hint="default" w:ascii="Bodoni MT" w:hAnsi="Bodoni MT" w:eastAsia="等线" w:cs="Bodoni MT"/>
          <w:b/>
          <w:bCs/>
          <w:sz w:val="22"/>
          <w:szCs w:val="22"/>
          <w:lang w:val="en-US"/>
        </w:rPr>
        <w:t>of type child</w:t>
      </w:r>
      <w:r>
        <w:rPr>
          <w:rFonts w:hint="default" w:ascii="Bodoni MT" w:hAnsi="Bodoni MT" w:eastAsia="等线" w:cs="Bodoni MT"/>
          <w:b w:val="0"/>
          <w:bCs w:val="0"/>
          <w:sz w:val="22"/>
          <w:szCs w:val="22"/>
          <w:lang w:val="en-US"/>
        </w:rPr>
        <w:t xml:space="preserve"> in a </w:t>
      </w:r>
      <w:r>
        <w:rPr>
          <w:rFonts w:hint="default" w:ascii="Bodoni MT" w:hAnsi="Bodoni MT" w:eastAsia="等线" w:cs="Bodoni MT"/>
          <w:b/>
          <w:bCs/>
          <w:color w:val="C00000"/>
          <w:sz w:val="22"/>
          <w:szCs w:val="22"/>
          <w:lang w:val="en-US"/>
        </w:rPr>
        <w:t xml:space="preserve">variable </w:t>
      </w:r>
      <w:r>
        <w:rPr>
          <w:rFonts w:hint="default" w:ascii="Bodoni MT" w:hAnsi="Bodoni MT" w:eastAsia="等线" w:cs="Bodoni MT"/>
          <w:b/>
          <w:bCs/>
          <w:sz w:val="22"/>
          <w:szCs w:val="22"/>
          <w:lang w:val="en-US"/>
        </w:rPr>
        <w:t>of type parent</w:t>
      </w:r>
      <w:r>
        <w:rPr>
          <w:rFonts w:hint="default" w:ascii="Bodoni MT" w:hAnsi="Bodoni MT" w:eastAsia="等线" w:cs="Bodoni MT"/>
          <w:b w:val="0"/>
          <w:bCs w:val="0"/>
          <w:sz w:val="22"/>
          <w:szCs w:val="22"/>
          <w:lang w:val="en-US"/>
        </w:rPr>
        <w:t>, then the variable can ignore the methods that is not in the parent class/interface.</w:t>
      </w:r>
    </w:p>
    <w:p w14:paraId="3D5F3D1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538605" cy="718185"/>
            <wp:effectExtent l="0" t="0" r="10795" b="5715"/>
            <wp:docPr id="4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3"/>
                    <pic:cNvPicPr>
                      <a:picLocks noChangeAspect="1"/>
                    </pic:cNvPicPr>
                  </pic:nvPicPr>
                  <pic:blipFill>
                    <a:blip r:embed="rId42"/>
                    <a:stretch>
                      <a:fillRect/>
                    </a:stretch>
                  </pic:blipFill>
                  <pic:spPr>
                    <a:xfrm>
                      <a:off x="0" y="0"/>
                      <a:ext cx="1538605" cy="718185"/>
                    </a:xfrm>
                    <a:prstGeom prst="rect">
                      <a:avLst/>
                    </a:prstGeom>
                    <a:noFill/>
                    <a:ln>
                      <a:noFill/>
                    </a:ln>
                  </pic:spPr>
                </pic:pic>
              </a:graphicData>
            </a:graphic>
          </wp:inline>
        </w:drawing>
      </w:r>
    </w:p>
    <w:p w14:paraId="2798B02B">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But vice versa is not true; </w:t>
      </w:r>
      <w:r>
        <w:rPr>
          <w:rFonts w:hint="default" w:ascii="Bodoni MT" w:hAnsi="Bodoni MT" w:eastAsia="等线" w:cs="Bodoni MT"/>
          <w:b w:val="0"/>
          <w:bCs w:val="0"/>
          <w:sz w:val="22"/>
          <w:szCs w:val="22"/>
          <w:lang w:val="en-US"/>
        </w:rPr>
        <w:t xml:space="preserve">if we have a </w:t>
      </w:r>
      <w:r>
        <w:rPr>
          <w:rFonts w:hint="default" w:ascii="Bodoni MT" w:hAnsi="Bodoni MT" w:eastAsia="等线" w:cs="Bodoni MT"/>
          <w:b/>
          <w:bCs/>
          <w:sz w:val="22"/>
          <w:szCs w:val="22"/>
          <w:lang w:val="en-US"/>
        </w:rPr>
        <w:t>object of type parent</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variable of type child</w:t>
      </w:r>
      <w:r>
        <w:rPr>
          <w:rFonts w:hint="default" w:ascii="Bodoni MT" w:hAnsi="Bodoni MT" w:eastAsia="等线" w:cs="Bodoni MT"/>
          <w:b w:val="0"/>
          <w:bCs w:val="0"/>
          <w:sz w:val="22"/>
          <w:szCs w:val="22"/>
          <w:lang w:val="en-US"/>
        </w:rPr>
        <w:t>, and if we try to store that object to this variable it’ll not be possible;</w:t>
      </w:r>
    </w:p>
    <w:p w14:paraId="4603BE05">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Because, that object (of type parent) might be containing less number of fields and methods than the child.</w:t>
      </w:r>
    </w:p>
    <w:p w14:paraId="07CE610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We know, to convert </w:t>
      </w:r>
      <w:r>
        <w:rPr>
          <w:rFonts w:hint="default" w:ascii="Bodoni MT" w:hAnsi="Bodoni MT" w:eastAsia="等线" w:cs="Bodoni MT"/>
          <w:b/>
          <w:bCs/>
          <w:sz w:val="22"/>
          <w:szCs w:val="22"/>
          <w:lang w:val="en-US"/>
        </w:rPr>
        <w:t>parent type to child type</w:t>
      </w:r>
      <w:r>
        <w:rPr>
          <w:rFonts w:hint="default" w:ascii="Bodoni MT" w:hAnsi="Bodoni MT" w:eastAsia="等线" w:cs="Bodoni MT"/>
          <w:b w:val="0"/>
          <w:bCs w:val="0"/>
          <w:sz w:val="22"/>
          <w:szCs w:val="22"/>
          <w:lang w:val="en-US"/>
        </w:rPr>
        <w:t xml:space="preserve">, we have to do downcast; but only if the </w:t>
      </w:r>
      <w:r>
        <w:rPr>
          <w:rFonts w:hint="default" w:ascii="Bodoni MT" w:hAnsi="Bodoni MT" w:eastAsia="等线" w:cs="Bodoni MT"/>
          <w:b/>
          <w:bCs/>
          <w:sz w:val="22"/>
          <w:szCs w:val="22"/>
          <w:lang w:val="en-US"/>
        </w:rPr>
        <w:t>object type is same as the child</w:t>
      </w:r>
      <w:r>
        <w:rPr>
          <w:rFonts w:hint="default" w:ascii="Bodoni MT" w:hAnsi="Bodoni MT" w:eastAsia="等线" w:cs="Bodoni MT"/>
          <w:b w:val="0"/>
          <w:bCs w:val="0"/>
          <w:sz w:val="22"/>
          <w:szCs w:val="22"/>
          <w:lang w:val="en-US"/>
        </w:rPr>
        <w:t>.</w:t>
      </w:r>
    </w:p>
    <w:p w14:paraId="30E621B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Consider the following examples to get a clear picture:</w:t>
      </w:r>
    </w:p>
    <w:p w14:paraId="0AE29222">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3801745" cy="2984500"/>
            <wp:effectExtent l="0" t="0" r="8255" b="0"/>
            <wp:docPr id="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4"/>
                    <pic:cNvPicPr>
                      <a:picLocks noChangeAspect="1"/>
                    </pic:cNvPicPr>
                  </pic:nvPicPr>
                  <pic:blipFill>
                    <a:blip r:embed="rId43"/>
                    <a:stretch>
                      <a:fillRect/>
                    </a:stretch>
                  </pic:blipFill>
                  <pic:spPr>
                    <a:xfrm>
                      <a:off x="0" y="0"/>
                      <a:ext cx="3801745" cy="2984500"/>
                    </a:xfrm>
                    <a:prstGeom prst="rect">
                      <a:avLst/>
                    </a:prstGeom>
                    <a:noFill/>
                    <a:ln>
                      <a:noFill/>
                    </a:ln>
                  </pic:spPr>
                </pic:pic>
              </a:graphicData>
            </a:graphic>
          </wp:inline>
        </w:drawing>
      </w:r>
    </w:p>
    <w:p w14:paraId="2445D27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676400" cy="996950"/>
            <wp:effectExtent l="0" t="0" r="0" b="6350"/>
            <wp:docPr id="4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5"/>
                    <pic:cNvPicPr>
                      <a:picLocks noChangeAspect="1"/>
                    </pic:cNvPicPr>
                  </pic:nvPicPr>
                  <pic:blipFill>
                    <a:blip r:embed="rId44"/>
                    <a:stretch>
                      <a:fillRect/>
                    </a:stretch>
                  </pic:blipFill>
                  <pic:spPr>
                    <a:xfrm>
                      <a:off x="0" y="0"/>
                      <a:ext cx="1676400" cy="996950"/>
                    </a:xfrm>
                    <a:prstGeom prst="rect">
                      <a:avLst/>
                    </a:prstGeom>
                    <a:noFill/>
                    <a:ln>
                      <a:noFill/>
                    </a:ln>
                  </pic:spPr>
                </pic:pic>
              </a:graphicData>
            </a:graphic>
          </wp:inline>
        </w:drawing>
      </w:r>
    </w:p>
    <w:p w14:paraId="661C12A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This is my classes (parent is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 xml:space="preserve">, child is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w:t>
      </w:r>
    </w:p>
    <w:p w14:paraId="08A13AB1">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537335" cy="403225"/>
            <wp:effectExtent l="0" t="0" r="12065" b="3175"/>
            <wp:docPr id="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6"/>
                    <pic:cNvPicPr>
                      <a:picLocks noChangeAspect="1"/>
                    </pic:cNvPicPr>
                  </pic:nvPicPr>
                  <pic:blipFill>
                    <a:blip r:embed="rId45"/>
                    <a:stretch>
                      <a:fillRect/>
                    </a:stretch>
                  </pic:blipFill>
                  <pic:spPr>
                    <a:xfrm>
                      <a:off x="0" y="0"/>
                      <a:ext cx="1537335" cy="403225"/>
                    </a:xfrm>
                    <a:prstGeom prst="rect">
                      <a:avLst/>
                    </a:prstGeom>
                    <a:noFill/>
                    <a:ln>
                      <a:noFill/>
                    </a:ln>
                  </pic:spPr>
                </pic:pic>
              </a:graphicData>
            </a:graphic>
          </wp:inline>
        </w:drawing>
      </w:r>
    </w:p>
    <w:p w14:paraId="1C0488A9">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 xml:space="preserve">It is completely fine; implicitly </w:t>
      </w:r>
      <w:r>
        <w:rPr>
          <w:rFonts w:hint="default" w:ascii="Bodoni MT" w:hAnsi="Bodoni MT" w:cs="Bodoni MT"/>
          <w:b/>
          <w:bCs/>
          <w:lang w:val="en-US"/>
        </w:rPr>
        <w:t>upcasting</w:t>
      </w:r>
      <w:r>
        <w:rPr>
          <w:rFonts w:hint="default" w:ascii="Bodoni MT" w:hAnsi="Bodoni MT" w:cs="Bodoni MT"/>
          <w:b w:val="0"/>
          <w:bCs w:val="0"/>
          <w:lang w:val="en-US"/>
        </w:rPr>
        <w:t xml:space="preserve"> is happening here.</w:t>
      </w:r>
    </w:p>
    <w:p w14:paraId="5B6EFEB6">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Object type: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variable type: </w:t>
      </w:r>
      <w:r>
        <w:rPr>
          <w:rFonts w:hint="default" w:ascii="Bodoni MT" w:hAnsi="Bodoni MT" w:eastAsia="等线" w:cs="Bodoni MT"/>
          <w:b/>
          <w:bCs/>
          <w:sz w:val="22"/>
          <w:szCs w:val="22"/>
          <w:lang w:val="en-US"/>
        </w:rPr>
        <w:t>X</w:t>
      </w:r>
    </w:p>
    <w:p w14:paraId="27E2399B">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A contains all the fields and methods that is present in X.</w:t>
      </w:r>
    </w:p>
    <w:p w14:paraId="63DDC51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So, we can access all the things from </w:t>
      </w:r>
      <w:r>
        <w:rPr>
          <w:rFonts w:hint="default" w:ascii="Bodoni MT" w:hAnsi="Bodoni MT" w:eastAsia="等线" w:cs="Bodoni MT"/>
          <w:b/>
          <w:bCs/>
          <w:sz w:val="22"/>
          <w:szCs w:val="22"/>
          <w:lang w:val="en-US"/>
        </w:rPr>
        <w:t>obX</w:t>
      </w:r>
      <w:r>
        <w:rPr>
          <w:rFonts w:hint="default" w:ascii="Bodoni MT" w:hAnsi="Bodoni MT" w:eastAsia="等线" w:cs="Bodoni MT"/>
          <w:b w:val="0"/>
          <w:bCs w:val="0"/>
          <w:sz w:val="22"/>
          <w:szCs w:val="22"/>
          <w:lang w:val="en-US"/>
        </w:rPr>
        <w:t>; so there is no error.</w:t>
      </w:r>
    </w:p>
    <w:p w14:paraId="02BE2C1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581785" cy="547370"/>
            <wp:effectExtent l="0" t="0" r="5715" b="1143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6"/>
                    <a:stretch>
                      <a:fillRect/>
                    </a:stretch>
                  </pic:blipFill>
                  <pic:spPr>
                    <a:xfrm>
                      <a:off x="0" y="0"/>
                      <a:ext cx="1581785" cy="547370"/>
                    </a:xfrm>
                    <a:prstGeom prst="rect">
                      <a:avLst/>
                    </a:prstGeom>
                    <a:noFill/>
                    <a:ln>
                      <a:noFill/>
                    </a:ln>
                  </pic:spPr>
                </pic:pic>
              </a:graphicData>
            </a:graphic>
          </wp:inline>
        </w:drawing>
      </w:r>
    </w:p>
    <w:p w14:paraId="2223900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cs="Bodoni MT"/>
          <w:lang w:val="en-US"/>
        </w:rPr>
        <w:t xml:space="preserve">It is also same; as we know </w:t>
      </w:r>
      <w:r>
        <w:rPr>
          <w:rFonts w:hint="default" w:ascii="Bodoni MT" w:hAnsi="Bodoni MT" w:cs="Bodoni MT"/>
          <w:b/>
          <w:bCs/>
          <w:lang w:val="en-US"/>
        </w:rPr>
        <w:t>downcasting</w:t>
      </w:r>
      <w:r>
        <w:rPr>
          <w:rFonts w:hint="default" w:ascii="Bodoni MT" w:hAnsi="Bodoni MT" w:cs="Bodoni MT"/>
          <w:b w:val="0"/>
          <w:bCs w:val="0"/>
          <w:lang w:val="en-US"/>
        </w:rPr>
        <w:t xml:space="preserve"> has to be mentioned explicitely.</w:t>
      </w:r>
    </w:p>
    <w:p w14:paraId="375CCEB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Object type: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variable type: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w:t>
      </w:r>
    </w:p>
    <w:p w14:paraId="6697105E">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So, </w:t>
      </w:r>
      <w:r>
        <w:rPr>
          <w:rFonts w:hint="default" w:ascii="Bodoni MT" w:hAnsi="Bodoni MT" w:eastAsia="等线" w:cs="Bodoni MT"/>
          <w:b/>
          <w:bCs/>
          <w:sz w:val="22"/>
          <w:szCs w:val="22"/>
          <w:lang w:val="en-US"/>
        </w:rPr>
        <w:t>obA</w:t>
      </w:r>
      <w:r>
        <w:rPr>
          <w:rFonts w:hint="default" w:ascii="Bodoni MT" w:hAnsi="Bodoni MT" w:eastAsia="等线" w:cs="Bodoni MT"/>
          <w:b w:val="0"/>
          <w:bCs w:val="0"/>
          <w:sz w:val="22"/>
          <w:szCs w:val="22"/>
          <w:lang w:val="en-US"/>
        </w:rPr>
        <w:t xml:space="preserve"> can access all the variables of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so no error.</w:t>
      </w:r>
    </w:p>
    <w:p w14:paraId="2E1904D0">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485900" cy="532765"/>
            <wp:effectExtent l="0" t="0" r="0" b="635"/>
            <wp:docPr id="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8"/>
                    <pic:cNvPicPr>
                      <a:picLocks noChangeAspect="1"/>
                    </pic:cNvPicPr>
                  </pic:nvPicPr>
                  <pic:blipFill>
                    <a:blip r:embed="rId47"/>
                    <a:stretch>
                      <a:fillRect/>
                    </a:stretch>
                  </pic:blipFill>
                  <pic:spPr>
                    <a:xfrm>
                      <a:off x="0" y="0"/>
                      <a:ext cx="1485900" cy="532765"/>
                    </a:xfrm>
                    <a:prstGeom prst="rect">
                      <a:avLst/>
                    </a:prstGeom>
                    <a:noFill/>
                    <a:ln>
                      <a:noFill/>
                    </a:ln>
                  </pic:spPr>
                </pic:pic>
              </a:graphicData>
            </a:graphic>
          </wp:inline>
        </w:drawing>
      </w:r>
    </w:p>
    <w:p w14:paraId="0FFE1580">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 xml:space="preserve">It’ll give </w:t>
      </w:r>
      <w:r>
        <w:rPr>
          <w:rFonts w:hint="default" w:ascii="Bodoni MT" w:hAnsi="Bodoni MT" w:eastAsia="等线" w:cs="Bodoni MT"/>
          <w:b/>
          <w:bCs/>
          <w:sz w:val="22"/>
          <w:szCs w:val="22"/>
          <w:lang w:val="en-US"/>
        </w:rPr>
        <w:t xml:space="preserve">run-time </w:t>
      </w:r>
      <w:r>
        <w:rPr>
          <w:rFonts w:hint="default" w:ascii="Bodoni MT" w:hAnsi="Bodoni MT" w:eastAsia="等线" w:cs="Bodoni MT"/>
          <w:b w:val="0"/>
          <w:bCs w:val="0"/>
          <w:sz w:val="22"/>
          <w:szCs w:val="22"/>
          <w:lang w:val="en-US"/>
        </w:rPr>
        <w:t>error; not compile-time.</w:t>
      </w:r>
    </w:p>
    <w:p w14:paraId="0B620FF1">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Object type: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 xml:space="preserve">, Variable type: </w:t>
      </w:r>
      <w:r>
        <w:rPr>
          <w:rFonts w:hint="default" w:ascii="Bodoni MT" w:hAnsi="Bodoni MT" w:eastAsia="等线" w:cs="Bodoni MT"/>
          <w:b/>
          <w:bCs/>
          <w:sz w:val="22"/>
          <w:szCs w:val="22"/>
          <w:lang w:val="en-US"/>
        </w:rPr>
        <w:t>A</w:t>
      </w:r>
    </w:p>
    <w:p w14:paraId="6B3FCD4D">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might be containing more number of </w:t>
      </w:r>
      <w:r>
        <w:rPr>
          <w:rFonts w:hint="default" w:ascii="Bodoni MT" w:hAnsi="Bodoni MT" w:eastAsia="等线" w:cs="Bodoni MT"/>
          <w:b/>
          <w:bCs/>
          <w:sz w:val="22"/>
          <w:szCs w:val="22"/>
          <w:lang w:val="en-US"/>
        </w:rPr>
        <w:t>methods/fields</w:t>
      </w:r>
      <w:r>
        <w:rPr>
          <w:rFonts w:hint="default" w:ascii="Bodoni MT" w:hAnsi="Bodoni MT" w:eastAsia="等线" w:cs="Bodoni MT"/>
          <w:b w:val="0"/>
          <w:bCs w:val="0"/>
          <w:sz w:val="22"/>
          <w:szCs w:val="22"/>
          <w:lang w:val="en-US"/>
        </w:rPr>
        <w:t xml:space="preserve"> than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 xml:space="preserve">. </w:t>
      </w:r>
    </w:p>
    <w:p w14:paraId="55DD877A">
      <w:pPr>
        <w:keepNext w:val="0"/>
        <w:keepLines w:val="0"/>
        <w:widowControl/>
        <w:numPr>
          <w:ilvl w:val="2"/>
          <w:numId w:val="11"/>
        </w:numPr>
        <w:suppressLineNumbers w:val="0"/>
        <w:spacing w:before="0" w:beforeAutospacing="0" w:after="0" w:afterAutospacing="0" w:line="360" w:lineRule="auto"/>
        <w:ind w:left="126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So, it’ll give run-time error.</w:t>
      </w:r>
    </w:p>
    <w:p w14:paraId="5416E2E5">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So, there might be a thinking:</w:t>
      </w:r>
    </w:p>
    <w:p w14:paraId="7A4D193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Lets say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and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xml:space="preserve"> are inheriting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w:t>
      </w:r>
    </w:p>
    <w:p w14:paraId="036061EA">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We’ll create one </w:t>
      </w:r>
      <w:r>
        <w:rPr>
          <w:rFonts w:hint="default" w:ascii="Bodoni MT" w:hAnsi="Bodoni MT" w:eastAsia="等线" w:cs="Bodoni MT"/>
          <w:b/>
          <w:bCs/>
          <w:sz w:val="22"/>
          <w:szCs w:val="22"/>
          <w:lang w:val="en-US"/>
        </w:rPr>
        <w:t>object</w:t>
      </w:r>
      <w:r>
        <w:rPr>
          <w:rFonts w:hint="default" w:ascii="Bodoni MT" w:hAnsi="Bodoni MT" w:eastAsia="等线" w:cs="Bodoni MT"/>
          <w:b w:val="0"/>
          <w:bCs w:val="0"/>
          <w:sz w:val="22"/>
          <w:szCs w:val="22"/>
          <w:lang w:val="en-US"/>
        </w:rPr>
        <w:t xml:space="preserve"> of type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and store that in a </w:t>
      </w:r>
      <w:r>
        <w:rPr>
          <w:rFonts w:hint="default" w:ascii="Bodoni MT" w:hAnsi="Bodoni MT" w:eastAsia="等线" w:cs="Bodoni MT"/>
          <w:b/>
          <w:bCs/>
          <w:sz w:val="22"/>
          <w:szCs w:val="22"/>
          <w:lang w:val="en-US"/>
        </w:rPr>
        <w:t>variable</w:t>
      </w:r>
      <w:r>
        <w:rPr>
          <w:rFonts w:hint="default" w:ascii="Bodoni MT" w:hAnsi="Bodoni MT" w:eastAsia="等线" w:cs="Bodoni MT"/>
          <w:b w:val="0"/>
          <w:bCs w:val="0"/>
          <w:sz w:val="22"/>
          <w:szCs w:val="22"/>
          <w:lang w:val="en-US"/>
        </w:rPr>
        <w:t xml:space="preserve"> of type </w:t>
      </w:r>
      <w:r>
        <w:rPr>
          <w:rFonts w:hint="default" w:ascii="Bodoni MT" w:hAnsi="Bodoni MT" w:eastAsia="等线" w:cs="Bodoni MT"/>
          <w:b/>
          <w:bCs/>
          <w:sz w:val="22"/>
          <w:szCs w:val="22"/>
          <w:lang w:val="en-US"/>
        </w:rPr>
        <w:t>X</w:t>
      </w:r>
      <w:r>
        <w:rPr>
          <w:rFonts w:hint="default" w:ascii="Bodoni MT" w:hAnsi="Bodoni MT" w:eastAsia="等线" w:cs="Bodoni MT"/>
          <w:b w:val="0"/>
          <w:bCs w:val="0"/>
          <w:sz w:val="22"/>
          <w:szCs w:val="22"/>
          <w:lang w:val="en-US"/>
        </w:rPr>
        <w:t xml:space="preserve"> (upcasting).</w:t>
      </w:r>
    </w:p>
    <w:p w14:paraId="194D8AB6">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Then we’ll downcast that to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xml:space="preserve">, so now we can convert the </w:t>
      </w:r>
      <w:r>
        <w:rPr>
          <w:rFonts w:hint="default" w:ascii="Bodoni MT" w:hAnsi="Bodoni MT" w:eastAsia="等线" w:cs="Bodoni MT"/>
          <w:b/>
          <w:bCs/>
          <w:sz w:val="22"/>
          <w:szCs w:val="22"/>
          <w:lang w:val="en-US"/>
        </w:rPr>
        <w:t>A</w:t>
      </w:r>
      <w:r>
        <w:rPr>
          <w:rFonts w:hint="default" w:ascii="Bodoni MT" w:hAnsi="Bodoni MT" w:eastAsia="等线" w:cs="Bodoni MT"/>
          <w:b w:val="0"/>
          <w:bCs w:val="0"/>
          <w:sz w:val="22"/>
          <w:szCs w:val="22"/>
          <w:lang w:val="en-US"/>
        </w:rPr>
        <w:t xml:space="preserve"> type to </w:t>
      </w:r>
      <w:r>
        <w:rPr>
          <w:rFonts w:hint="default" w:ascii="Bodoni MT" w:hAnsi="Bodoni MT" w:eastAsia="等线" w:cs="Bodoni MT"/>
          <w:b/>
          <w:bCs/>
          <w:sz w:val="22"/>
          <w:szCs w:val="22"/>
          <w:lang w:val="en-US"/>
        </w:rPr>
        <w:t>B</w:t>
      </w:r>
      <w:r>
        <w:rPr>
          <w:rFonts w:hint="default" w:ascii="Bodoni MT" w:hAnsi="Bodoni MT" w:eastAsia="等线" w:cs="Bodoni MT"/>
          <w:b w:val="0"/>
          <w:bCs w:val="0"/>
          <w:sz w:val="22"/>
          <w:szCs w:val="22"/>
          <w:lang w:val="en-US"/>
        </w:rPr>
        <w:t xml:space="preserve"> type; it is </w:t>
      </w:r>
      <w:r>
        <w:rPr>
          <w:rFonts w:hint="default" w:ascii="Bodoni MT" w:hAnsi="Bodoni MT" w:eastAsia="等线" w:cs="Bodoni MT"/>
          <w:b w:val="0"/>
          <w:bCs w:val="0"/>
          <w:sz w:val="22"/>
          <w:szCs w:val="22"/>
          <w:highlight w:val="yellow"/>
          <w:lang w:val="en-US"/>
        </w:rPr>
        <w:t>not possible</w:t>
      </w:r>
      <w:r>
        <w:rPr>
          <w:rFonts w:hint="default" w:ascii="Bodoni MT" w:hAnsi="Bodoni MT" w:eastAsia="等线" w:cs="Bodoni MT"/>
          <w:b w:val="0"/>
          <w:bCs w:val="0"/>
          <w:sz w:val="22"/>
          <w:szCs w:val="22"/>
          <w:lang w:val="en-US"/>
        </w:rPr>
        <w:t>;</w:t>
      </w:r>
    </w:p>
    <w:p w14:paraId="331DE3D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cs="Bodoni MT"/>
        </w:rPr>
        <w:drawing>
          <wp:inline distT="0" distB="0" distL="114300" distR="114300">
            <wp:extent cx="1534160" cy="501650"/>
            <wp:effectExtent l="0" t="0" r="2540" b="6350"/>
            <wp:docPr id="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9"/>
                    <pic:cNvPicPr>
                      <a:picLocks noChangeAspect="1"/>
                    </pic:cNvPicPr>
                  </pic:nvPicPr>
                  <pic:blipFill>
                    <a:blip r:embed="rId48"/>
                    <a:stretch>
                      <a:fillRect/>
                    </a:stretch>
                  </pic:blipFill>
                  <pic:spPr>
                    <a:xfrm>
                      <a:off x="0" y="0"/>
                      <a:ext cx="1534160" cy="501650"/>
                    </a:xfrm>
                    <a:prstGeom prst="rect">
                      <a:avLst/>
                    </a:prstGeom>
                    <a:noFill/>
                    <a:ln>
                      <a:noFill/>
                    </a:ln>
                  </pic:spPr>
                </pic:pic>
              </a:graphicData>
            </a:graphic>
          </wp:inline>
        </w:drawing>
      </w:r>
      <w:r>
        <w:rPr>
          <w:rFonts w:hint="default" w:ascii="Bodoni MT" w:hAnsi="Bodoni MT" w:cs="Bodoni MT"/>
          <w:color w:val="C00000"/>
          <w:lang w:val="en-US"/>
        </w:rPr>
        <w:t>❌❌❌❌</w:t>
      </w:r>
    </w:p>
    <w:p w14:paraId="3888C3E8">
      <w:pPr>
        <w:keepNext w:val="0"/>
        <w:keepLines w:val="0"/>
        <w:widowControl/>
        <w:numPr>
          <w:ilvl w:val="1"/>
          <w:numId w:val="11"/>
        </w:numPr>
        <w:suppressLineNumbers w:val="0"/>
        <w:spacing w:before="0" w:beforeAutospacing="0" w:after="0" w:afterAutospacing="0" w:line="360" w:lineRule="auto"/>
        <w:ind w:left="840" w:leftChars="0" w:right="0" w:hanging="420" w:firstLineChars="0"/>
        <w:jc w:val="left"/>
        <w:rPr>
          <w:rFonts w:hint="default" w:ascii="Bodoni MT" w:hAnsi="Bodoni MT" w:eastAsia="等线" w:cs="Bodoni MT"/>
          <w:sz w:val="22"/>
          <w:szCs w:val="22"/>
        </w:rPr>
      </w:pPr>
      <w:r>
        <w:rPr>
          <w:rFonts w:hint="default" w:ascii="Bodoni MT" w:hAnsi="Bodoni MT" w:eastAsia="等线" w:cs="Bodoni MT"/>
          <w:b w:val="0"/>
          <w:bCs w:val="0"/>
          <w:sz w:val="22"/>
          <w:szCs w:val="22"/>
          <w:lang w:val="en-US"/>
        </w:rPr>
        <w:t xml:space="preserve">Because, even if you change the </w:t>
      </w:r>
      <w:r>
        <w:rPr>
          <w:rFonts w:hint="default" w:ascii="Bodoni MT" w:hAnsi="Bodoni MT" w:eastAsia="等线" w:cs="Bodoni MT"/>
          <w:b/>
          <w:bCs/>
          <w:sz w:val="22"/>
          <w:szCs w:val="22"/>
          <w:lang w:val="en-US"/>
        </w:rPr>
        <w:t>variable type</w:t>
      </w:r>
      <w:r>
        <w:rPr>
          <w:rFonts w:hint="default" w:ascii="Bodoni MT" w:hAnsi="Bodoni MT" w:eastAsia="等线" w:cs="Bodoni MT"/>
          <w:b w:val="0"/>
          <w:bCs w:val="0"/>
          <w:sz w:val="22"/>
          <w:szCs w:val="22"/>
          <w:lang w:val="en-US"/>
        </w:rPr>
        <w:t xml:space="preserve">, but the actual </w:t>
      </w:r>
      <w:r>
        <w:rPr>
          <w:rFonts w:hint="default" w:ascii="Bodoni MT" w:hAnsi="Bodoni MT" w:eastAsia="等线" w:cs="Bodoni MT"/>
          <w:b/>
          <w:bCs/>
          <w:sz w:val="22"/>
          <w:szCs w:val="22"/>
          <w:lang w:val="en-US"/>
        </w:rPr>
        <w:t>object</w:t>
      </w:r>
      <w:r>
        <w:rPr>
          <w:rFonts w:hint="default" w:ascii="Bodoni MT" w:hAnsi="Bodoni MT" w:eastAsia="等线" w:cs="Bodoni MT"/>
          <w:b w:val="0"/>
          <w:bCs w:val="0"/>
          <w:sz w:val="22"/>
          <w:szCs w:val="22"/>
          <w:lang w:val="en-US"/>
        </w:rPr>
        <w:t xml:space="preserve"> is same only;</w:t>
      </w:r>
    </w:p>
    <w:p w14:paraId="3E315C6D">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highlight w:val="yellow"/>
        </w:rPr>
      </w:pPr>
      <w:r>
        <w:rPr>
          <w:rFonts w:hint="default" w:ascii="Bodoni MT" w:hAnsi="Bodoni MT" w:eastAsia="等线" w:cs="Bodoni MT"/>
          <w:b/>
          <w:bCs/>
          <w:sz w:val="22"/>
          <w:szCs w:val="22"/>
          <w:highlight w:val="yellow"/>
          <w:lang w:val="en-US"/>
        </w:rPr>
        <w:t xml:space="preserve">So, upcasting and downcasting is only possible when the object contains all the fields and methods that is being present in the </w:t>
      </w:r>
      <w:r>
        <w:rPr>
          <w:rFonts w:hint="default" w:ascii="Bodoni MT" w:hAnsi="Bodoni MT" w:eastAsia="等线" w:cs="Bodoni MT"/>
          <w:b/>
          <w:bCs/>
          <w:color w:val="C00000"/>
          <w:sz w:val="22"/>
          <w:szCs w:val="22"/>
          <w:highlight w:val="yellow"/>
          <w:lang w:val="en-US"/>
        </w:rPr>
        <w:t>type of which variable is being created</w:t>
      </w:r>
      <w:r>
        <w:rPr>
          <w:rFonts w:hint="default" w:ascii="Bodoni MT" w:hAnsi="Bodoni MT" w:eastAsia="等线" w:cs="Bodoni MT"/>
          <w:b/>
          <w:bCs/>
          <w:sz w:val="22"/>
          <w:szCs w:val="22"/>
          <w:highlight w:val="yellow"/>
          <w:lang w:val="en-US"/>
        </w:rPr>
        <w:t>.</w:t>
      </w:r>
    </w:p>
    <w:p w14:paraId="26B5C6B2">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676401F8">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76847DE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4321510C">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5AD0C3E7">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2694210A">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144074F1">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0040E903">
      <w:pPr>
        <w:keepNext w:val="0"/>
        <w:keepLines w:val="0"/>
        <w:widowControl/>
        <w:numPr>
          <w:ilvl w:val="0"/>
          <w:numId w:val="11"/>
        </w:numPr>
        <w:suppressLineNumbers w:val="0"/>
        <w:spacing w:before="0" w:beforeAutospacing="0" w:after="0" w:afterAutospacing="0" w:line="360" w:lineRule="auto"/>
        <w:ind w:left="420" w:leftChars="0" w:right="0" w:hanging="420" w:firstLineChars="0"/>
        <w:jc w:val="left"/>
        <w:rPr>
          <w:rFonts w:hint="default" w:ascii="Bodoni MT" w:hAnsi="Bodoni MT" w:eastAsia="等线" w:cs="Bodoni MT"/>
          <w:sz w:val="22"/>
          <w:szCs w:val="22"/>
        </w:rPr>
      </w:pPr>
      <w:r>
        <w:rPr>
          <w:rFonts w:hint="default" w:ascii="Bodoni MT" w:hAnsi="Bodoni MT" w:eastAsia="等线" w:cs="Bodoni MT"/>
          <w:sz w:val="22"/>
          <w:szCs w:val="22"/>
          <w:lang w:val="en-US"/>
        </w:rPr>
        <w:t>F</w:t>
      </w:r>
    </w:p>
    <w:p w14:paraId="36048EB4">
      <w:pPr>
        <w:rPr>
          <w:rFonts w:hint="default" w:ascii="Bodoni MT" w:hAnsi="Bodoni MT" w:cs="Bodoni MT"/>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Bodoni MT">
    <w:panose1 w:val="02070603080606020203"/>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4AC18CDD"/>
    <w:multiLevelType w:val="multilevel"/>
    <w:tmpl w:val="4AC18CDD"/>
    <w:lvl w:ilvl="0" w:tentative="0">
      <w:start w:val="1"/>
      <w:numFmt w:val="bullet"/>
      <w:lvlText w:val=""/>
      <w:lvlJc w:val="left"/>
      <w:pPr>
        <w:tabs>
          <w:tab w:val="left" w:pos="420"/>
        </w:tabs>
        <w:ind w:left="420" w:hanging="420"/>
      </w:pPr>
      <w:rPr>
        <w:rFonts w:hint="default" w:ascii="Wingdings" w:hAnsi="Wingdings" w:cs="Wingdings"/>
      </w:rPr>
    </w:lvl>
    <w:lvl w:ilvl="1" w:tentative="0">
      <w:start w:val="1"/>
      <w:numFmt w:val="bullet"/>
      <w:lvlText w:val="ﻤ"/>
      <w:lvlJc w:val="left"/>
      <w:pPr>
        <w:tabs>
          <w:tab w:val="left" w:pos="840"/>
        </w:tabs>
        <w:ind w:left="840" w:hanging="420"/>
      </w:pPr>
      <w:rPr>
        <w:rFonts w:hint="default" w:ascii="Arial" w:hAnsi="Arial" w:cs="Arial"/>
      </w:rPr>
    </w:lvl>
    <w:lvl w:ilvl="2" w:tentative="0">
      <w:start w:val="1"/>
      <w:numFmt w:val="bullet"/>
      <w:lvlText w:val="ﺀ"/>
      <w:lvlJc w:val="left"/>
      <w:pPr>
        <w:tabs>
          <w:tab w:val="left" w:pos="1260"/>
        </w:tabs>
        <w:ind w:left="1260" w:hanging="420"/>
      </w:pPr>
      <w:rPr>
        <w:rFonts w:hint="default" w:ascii="Arial" w:hAnsi="Arial" w:cs="Arial"/>
      </w:rPr>
    </w:lvl>
    <w:lvl w:ilvl="3" w:tentative="0">
      <w:start w:val="1"/>
      <w:numFmt w:val="bullet"/>
      <w:lvlText w:val="﮺"/>
      <w:lvlJc w:val="left"/>
      <w:pPr>
        <w:tabs>
          <w:tab w:val="left" w:pos="1680"/>
        </w:tabs>
        <w:ind w:left="1680" w:hanging="420"/>
      </w:pPr>
      <w:rPr>
        <w:rFonts w:hint="default" w:ascii="Arial" w:hAnsi="Arial" w:cs="Arial"/>
      </w:rPr>
    </w:lvl>
    <w:lvl w:ilvl="4" w:tentative="0">
      <w:start w:val="1"/>
      <w:numFmt w:val="bullet"/>
      <w:lvlText w:val="꜠"/>
      <w:lvlJc w:val="left"/>
      <w:pPr>
        <w:tabs>
          <w:tab w:val="left" w:pos="2100"/>
        </w:tabs>
        <w:ind w:left="2100" w:hanging="420"/>
      </w:pPr>
      <w:rPr>
        <w:rFonts w:hint="default" w:ascii="Arial" w:hAnsi="Arial" w:cs="Arial"/>
      </w:rPr>
    </w:lvl>
    <w:lvl w:ilvl="5" w:tentative="0">
      <w:start w:val="1"/>
      <w:numFmt w:val="bullet"/>
      <w:lvlText w:val="﯀"/>
      <w:lvlJc w:val="left"/>
      <w:pPr>
        <w:tabs>
          <w:tab w:val="left" w:pos="2520"/>
        </w:tabs>
        <w:ind w:left="2520" w:hanging="420"/>
      </w:pPr>
      <w:rPr>
        <w:rFonts w:hint="default" w:ascii="Arial" w:hAnsi="Arial" w:cs="Arial"/>
      </w:rPr>
    </w:lvl>
    <w:lvl w:ilvl="6" w:tentative="0">
      <w:start w:val="1"/>
      <w:numFmt w:val="bullet"/>
      <w:lvlText w:val="͋"/>
      <w:lvlJc w:val="left"/>
      <w:pPr>
        <w:tabs>
          <w:tab w:val="left" w:pos="2940"/>
        </w:tabs>
        <w:ind w:left="2940" w:hanging="420"/>
      </w:pPr>
      <w:rPr>
        <w:rFonts w:hint="default" w:ascii="Arial" w:hAnsi="Arial" w:cs="Arial"/>
      </w:rPr>
    </w:lvl>
    <w:lvl w:ilvl="7" w:tentative="0">
      <w:start w:val="1"/>
      <w:numFmt w:val="bullet"/>
      <w:lvlText w:val=""/>
      <w:lvlJc w:val="left"/>
      <w:pPr>
        <w:tabs>
          <w:tab w:val="left" w:pos="3360"/>
        </w:tabs>
        <w:ind w:left="3360" w:hanging="420"/>
      </w:pPr>
      <w:rPr>
        <w:rFonts w:hint="default" w:ascii="Wingdings" w:hAnsi="Wingdings" w:cs="Wingdings"/>
      </w:rPr>
    </w:lvl>
    <w:lvl w:ilvl="8" w:tentative="0">
      <w:start w:val="1"/>
      <w:numFmt w:val="bullet"/>
      <w:lvlText w:val=""/>
      <w:lvlJc w:val="left"/>
      <w:pPr>
        <w:tabs>
          <w:tab w:val="left" w:pos="3780"/>
        </w:tabs>
        <w:ind w:left="3780" w:hanging="420"/>
      </w:pPr>
      <w:rPr>
        <w:rFonts w:hint="default" w:ascii="Wingdings" w:hAnsi="Wingdings" w:cs="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A3415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1E79C3"/>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760ED"/>
    <w:rsid w:val="00892712"/>
    <w:rsid w:val="008A680A"/>
    <w:rsid w:val="008B0BB0"/>
    <w:rsid w:val="008E34FA"/>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06844"/>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2FF6"/>
    <w:rsid w:val="00E64C21"/>
    <w:rsid w:val="00EC24C6"/>
    <w:rsid w:val="00EF2933"/>
    <w:rsid w:val="00F05146"/>
    <w:rsid w:val="00F1115D"/>
    <w:rsid w:val="00F3513C"/>
    <w:rsid w:val="00F465C5"/>
    <w:rsid w:val="00F5180D"/>
    <w:rsid w:val="00F51B21"/>
    <w:rsid w:val="00F51D87"/>
    <w:rsid w:val="00F541A3"/>
    <w:rsid w:val="00F8455C"/>
    <w:rsid w:val="01140146"/>
    <w:rsid w:val="01B666C0"/>
    <w:rsid w:val="01F0403A"/>
    <w:rsid w:val="021C0820"/>
    <w:rsid w:val="03B66ADC"/>
    <w:rsid w:val="04D17976"/>
    <w:rsid w:val="051E1A0B"/>
    <w:rsid w:val="05A72198"/>
    <w:rsid w:val="062937AB"/>
    <w:rsid w:val="064674D8"/>
    <w:rsid w:val="07BB53AE"/>
    <w:rsid w:val="083A4574"/>
    <w:rsid w:val="08F4242E"/>
    <w:rsid w:val="091B157F"/>
    <w:rsid w:val="0B3B1AA3"/>
    <w:rsid w:val="0C0E77A3"/>
    <w:rsid w:val="0C177C63"/>
    <w:rsid w:val="0D72469C"/>
    <w:rsid w:val="0D7445F1"/>
    <w:rsid w:val="0E3A5F83"/>
    <w:rsid w:val="0E3E7144"/>
    <w:rsid w:val="0E5C05EF"/>
    <w:rsid w:val="0E6B26B6"/>
    <w:rsid w:val="0E895CF9"/>
    <w:rsid w:val="0F426E96"/>
    <w:rsid w:val="0F46589C"/>
    <w:rsid w:val="10B26094"/>
    <w:rsid w:val="110C5208"/>
    <w:rsid w:val="119A02EF"/>
    <w:rsid w:val="121769BF"/>
    <w:rsid w:val="122C565F"/>
    <w:rsid w:val="12375BEF"/>
    <w:rsid w:val="124D2736"/>
    <w:rsid w:val="12EE0C10"/>
    <w:rsid w:val="13951CEE"/>
    <w:rsid w:val="142A5125"/>
    <w:rsid w:val="15344AB2"/>
    <w:rsid w:val="15DC4AEB"/>
    <w:rsid w:val="16275A41"/>
    <w:rsid w:val="16B17A67"/>
    <w:rsid w:val="18361447"/>
    <w:rsid w:val="183B3351"/>
    <w:rsid w:val="188859CE"/>
    <w:rsid w:val="19534104"/>
    <w:rsid w:val="197A29D8"/>
    <w:rsid w:val="1A0B5B4A"/>
    <w:rsid w:val="1BC34E9C"/>
    <w:rsid w:val="1BE744C0"/>
    <w:rsid w:val="1BFF73B7"/>
    <w:rsid w:val="1C4918AC"/>
    <w:rsid w:val="1DD55FC1"/>
    <w:rsid w:val="200831DC"/>
    <w:rsid w:val="207D4DD2"/>
    <w:rsid w:val="20915D94"/>
    <w:rsid w:val="20F35A9E"/>
    <w:rsid w:val="232446D8"/>
    <w:rsid w:val="23A06601"/>
    <w:rsid w:val="240A1BB0"/>
    <w:rsid w:val="24FA0C9D"/>
    <w:rsid w:val="251D3512"/>
    <w:rsid w:val="2537321F"/>
    <w:rsid w:val="26A2016B"/>
    <w:rsid w:val="26A537CA"/>
    <w:rsid w:val="26EF599B"/>
    <w:rsid w:val="276F5D75"/>
    <w:rsid w:val="28357004"/>
    <w:rsid w:val="28CC0141"/>
    <w:rsid w:val="292D759C"/>
    <w:rsid w:val="2AEA270C"/>
    <w:rsid w:val="2B1759E2"/>
    <w:rsid w:val="2C351085"/>
    <w:rsid w:val="2C4F2372"/>
    <w:rsid w:val="2D0152C5"/>
    <w:rsid w:val="2E877ABD"/>
    <w:rsid w:val="2E910BE6"/>
    <w:rsid w:val="2EAB170E"/>
    <w:rsid w:val="2EC02441"/>
    <w:rsid w:val="2EE90A6E"/>
    <w:rsid w:val="2EF51616"/>
    <w:rsid w:val="2F3C1703"/>
    <w:rsid w:val="301E705B"/>
    <w:rsid w:val="30F966B7"/>
    <w:rsid w:val="314708FE"/>
    <w:rsid w:val="319E2321"/>
    <w:rsid w:val="32777CC8"/>
    <w:rsid w:val="32815839"/>
    <w:rsid w:val="32CC3B66"/>
    <w:rsid w:val="330F332F"/>
    <w:rsid w:val="336743E3"/>
    <w:rsid w:val="33712D77"/>
    <w:rsid w:val="344E2C19"/>
    <w:rsid w:val="34C67823"/>
    <w:rsid w:val="34E5336B"/>
    <w:rsid w:val="36901B85"/>
    <w:rsid w:val="36F40202"/>
    <w:rsid w:val="373950A9"/>
    <w:rsid w:val="3762046C"/>
    <w:rsid w:val="38517A5C"/>
    <w:rsid w:val="38617B7A"/>
    <w:rsid w:val="387D7C13"/>
    <w:rsid w:val="3A1957AC"/>
    <w:rsid w:val="3B197282"/>
    <w:rsid w:val="3B713DAE"/>
    <w:rsid w:val="3B81185E"/>
    <w:rsid w:val="3BA42B0A"/>
    <w:rsid w:val="3D6411B7"/>
    <w:rsid w:val="3E6853F0"/>
    <w:rsid w:val="3EFF67CA"/>
    <w:rsid w:val="3F177787"/>
    <w:rsid w:val="3F2E7738"/>
    <w:rsid w:val="3FC5146E"/>
    <w:rsid w:val="3FEC0DF0"/>
    <w:rsid w:val="40491675"/>
    <w:rsid w:val="41CD7C80"/>
    <w:rsid w:val="420E0EA5"/>
    <w:rsid w:val="42504D92"/>
    <w:rsid w:val="427F5525"/>
    <w:rsid w:val="42962F4C"/>
    <w:rsid w:val="446812D2"/>
    <w:rsid w:val="446E2435"/>
    <w:rsid w:val="44E4034E"/>
    <w:rsid w:val="451851EA"/>
    <w:rsid w:val="45B32F89"/>
    <w:rsid w:val="471F593F"/>
    <w:rsid w:val="4925650C"/>
    <w:rsid w:val="492F25D6"/>
    <w:rsid w:val="49322349"/>
    <w:rsid w:val="49817868"/>
    <w:rsid w:val="49901EC0"/>
    <w:rsid w:val="499B244F"/>
    <w:rsid w:val="4BA34159"/>
    <w:rsid w:val="4BAF061F"/>
    <w:rsid w:val="4BCC39E9"/>
    <w:rsid w:val="4CAA55D5"/>
    <w:rsid w:val="4D9218E1"/>
    <w:rsid w:val="4E1B2891"/>
    <w:rsid w:val="4EDA586A"/>
    <w:rsid w:val="501D5AB1"/>
    <w:rsid w:val="505A42BA"/>
    <w:rsid w:val="505B5877"/>
    <w:rsid w:val="51461A90"/>
    <w:rsid w:val="51CC4711"/>
    <w:rsid w:val="525564B4"/>
    <w:rsid w:val="52A02950"/>
    <w:rsid w:val="52AB0AAE"/>
    <w:rsid w:val="52CA1363"/>
    <w:rsid w:val="530145A9"/>
    <w:rsid w:val="54380DBD"/>
    <w:rsid w:val="546E6190"/>
    <w:rsid w:val="54895201"/>
    <w:rsid w:val="54DE0231"/>
    <w:rsid w:val="5505540A"/>
    <w:rsid w:val="553D5564"/>
    <w:rsid w:val="55672065"/>
    <w:rsid w:val="55A9540D"/>
    <w:rsid w:val="560D6F51"/>
    <w:rsid w:val="566043C2"/>
    <w:rsid w:val="569854FE"/>
    <w:rsid w:val="56DC5777"/>
    <w:rsid w:val="575244A1"/>
    <w:rsid w:val="58B21E57"/>
    <w:rsid w:val="58C6004A"/>
    <w:rsid w:val="5A393967"/>
    <w:rsid w:val="5AEA4836"/>
    <w:rsid w:val="5B540662"/>
    <w:rsid w:val="5BCF20AD"/>
    <w:rsid w:val="5C3C6CA4"/>
    <w:rsid w:val="5CF526CE"/>
    <w:rsid w:val="5D255318"/>
    <w:rsid w:val="5D9C1821"/>
    <w:rsid w:val="5DFB43B4"/>
    <w:rsid w:val="5F7062A4"/>
    <w:rsid w:val="5F9E149B"/>
    <w:rsid w:val="606052D8"/>
    <w:rsid w:val="613A00F7"/>
    <w:rsid w:val="61FC0E51"/>
    <w:rsid w:val="62AB5771"/>
    <w:rsid w:val="62E20295"/>
    <w:rsid w:val="63BA20AB"/>
    <w:rsid w:val="63EE1284"/>
    <w:rsid w:val="64172445"/>
    <w:rsid w:val="6446136F"/>
    <w:rsid w:val="6489147F"/>
    <w:rsid w:val="66681859"/>
    <w:rsid w:val="66AA03AC"/>
    <w:rsid w:val="66B9772A"/>
    <w:rsid w:val="675B47A0"/>
    <w:rsid w:val="67D3114F"/>
    <w:rsid w:val="68067270"/>
    <w:rsid w:val="68AC0C4A"/>
    <w:rsid w:val="693B5FAC"/>
    <w:rsid w:val="69816A5D"/>
    <w:rsid w:val="69D65C6C"/>
    <w:rsid w:val="69D72936"/>
    <w:rsid w:val="69E80977"/>
    <w:rsid w:val="6A372254"/>
    <w:rsid w:val="6A3754D9"/>
    <w:rsid w:val="6A585B4A"/>
    <w:rsid w:val="6AE82773"/>
    <w:rsid w:val="6B59096C"/>
    <w:rsid w:val="6C305F8D"/>
    <w:rsid w:val="6CAB51F7"/>
    <w:rsid w:val="6E8415C0"/>
    <w:rsid w:val="6E985482"/>
    <w:rsid w:val="6EBE04E3"/>
    <w:rsid w:val="6F177F4F"/>
    <w:rsid w:val="70F01D72"/>
    <w:rsid w:val="717C2E0B"/>
    <w:rsid w:val="732C4B81"/>
    <w:rsid w:val="738C5E9F"/>
    <w:rsid w:val="73F46B48"/>
    <w:rsid w:val="741221C2"/>
    <w:rsid w:val="745D6DE4"/>
    <w:rsid w:val="74C23D1D"/>
    <w:rsid w:val="74E34252"/>
    <w:rsid w:val="75030D40"/>
    <w:rsid w:val="75373CDC"/>
    <w:rsid w:val="75780D4B"/>
    <w:rsid w:val="76367EA1"/>
    <w:rsid w:val="770A273F"/>
    <w:rsid w:val="771A7EFC"/>
    <w:rsid w:val="77480650"/>
    <w:rsid w:val="782643AF"/>
    <w:rsid w:val="79697EBE"/>
    <w:rsid w:val="799B3F11"/>
    <w:rsid w:val="7D2955BD"/>
    <w:rsid w:val="7D901F30"/>
    <w:rsid w:val="7E12525B"/>
    <w:rsid w:val="7E14298B"/>
    <w:rsid w:val="7E407FB4"/>
    <w:rsid w:val="7F385468"/>
    <w:rsid w:val="7F78012E"/>
    <w:rsid w:val="7F890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qFormat="1"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unhideWhenUsed="0" w:uiPriority="0" w:semiHidden="0" w:name="Table Web 2"/>
    <w:lsdException w:qFormat="1"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cs="Bodoni MT" w:asciiTheme="minorHAnsi" w:hAnsiTheme="minorHAnsi" w:eastAsiaTheme="minorEastAsia"/>
      <w:color w:val="auto"/>
      <w:sz w:val="22"/>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0" Type="http://schemas.openxmlformats.org/officeDocument/2006/relationships/fontTable" Target="fontTable.xml"/><Relationship Id="rId5" Type="http://schemas.openxmlformats.org/officeDocument/2006/relationships/image" Target="media/image2.png"/><Relationship Id="rId49" Type="http://schemas.openxmlformats.org/officeDocument/2006/relationships/numbering" Target="numbering.xml"/><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NUL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785</Words>
  <Characters>4542</Characters>
  <Lines>1</Lines>
  <Paragraphs>1</Paragraphs>
  <TotalTime>27</TotalTime>
  <ScaleCrop>false</ScaleCrop>
  <LinksUpToDate>false</LinksUpToDate>
  <CharactersWithSpaces>5276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2025-12-22T13:53:00Z</dcterms:created>
  <dc:creator>Alok Ranjan Joshi</dc:creator>
  <cp:lastModifiedBy>Alok Ranjan Joshi</cp:lastModifiedBy>
  <dcterms:modified xsi:type="dcterms:W3CDTF">2025-12-24T19:42:26Z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10059CC356924DC3B1D4F033C7DB8813_13</vt:lpwstr>
  </property>
</Properties>
</file>
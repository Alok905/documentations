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8CB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What is the use of Reactive?</w:t>
      </w:r>
    </w:p>
    <w:p w14:paraId="1CFF90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Traditional (Blocking) backend: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115945" cy="241935"/>
            <wp:effectExtent l="0" t="0" r="825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15945" cy="241935"/>
                    </a:xfrm>
                    <a:prstGeom prst="rect">
                      <a:avLst/>
                    </a:prstGeom>
                    <a:noFill/>
                    <a:ln>
                      <a:noFill/>
                    </a:ln>
                  </pic:spPr>
                </pic:pic>
              </a:graphicData>
            </a:graphic>
          </wp:inline>
        </w:drawing>
      </w:r>
    </w:p>
    <w:p w14:paraId="28C1B3F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One request: one thread</w:t>
      </w:r>
    </w:p>
    <w:p w14:paraId="19FD146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Threads are expensive.</w:t>
      </w:r>
    </w:p>
    <w:p w14:paraId="69C5D43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Waiting wastes CPU (waits till the process is completed).</w:t>
      </w:r>
    </w:p>
    <w:p w14:paraId="6EE305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Not scalable for I/O-heavy apps.</w:t>
      </w:r>
    </w:p>
    <w:p w14:paraId="25AF675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Reactive (Non-Blocking) backend:</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921125" cy="26606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921125" cy="266065"/>
                    </a:xfrm>
                    <a:prstGeom prst="rect">
                      <a:avLst/>
                    </a:prstGeom>
                    <a:noFill/>
                    <a:ln>
                      <a:noFill/>
                    </a:ln>
                  </pic:spPr>
                </pic:pic>
              </a:graphicData>
            </a:graphic>
          </wp:inline>
        </w:drawing>
      </w:r>
    </w:p>
    <w:p w14:paraId="22F209D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Fewer threads.</w:t>
      </w:r>
    </w:p>
    <w:p w14:paraId="7796474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Better CPU utilization.</w:t>
      </w:r>
    </w:p>
    <w:p w14:paraId="0D141E9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Perfect for </w:t>
      </w:r>
      <w:r>
        <w:rPr>
          <w:rFonts w:hint="default" w:ascii="Bodoni MT" w:hAnsi="Bodoni MT" w:eastAsia="等线" w:cs="Bodoni MT"/>
          <w:i/>
          <w:iCs/>
          <w:sz w:val="22"/>
          <w:szCs w:val="22"/>
          <w:lang w:val="en-IN"/>
        </w:rPr>
        <w:t>APIs, Streaming, WebSockets</w:t>
      </w:r>
      <w:r>
        <w:rPr>
          <w:rFonts w:hint="default" w:ascii="Bodoni MT" w:hAnsi="Bodoni MT" w:eastAsia="等线" w:cs="Bodoni MT"/>
          <w:sz w:val="22"/>
          <w:szCs w:val="22"/>
          <w:lang w:val="en-IN"/>
        </w:rPr>
        <w:t>.</w:t>
      </w:r>
    </w:p>
    <w:p w14:paraId="69EBFD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Highly scalable.</w:t>
      </w:r>
    </w:p>
    <w:p w14:paraId="5D71A8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Reactive programming is basically:</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w:t>
      </w:r>
      <w:r>
        <w:rPr>
          <w:rFonts w:hint="default" w:ascii="Bodoni MT" w:hAnsi="Bodoni MT" w:eastAsia="等线" w:cs="Bodoni MT"/>
          <w:i/>
          <w:iCs/>
          <w:sz w:val="22"/>
          <w:szCs w:val="22"/>
          <w:lang w:val="en-IN"/>
        </w:rPr>
        <w:t>Tell me when data arrives</w:t>
      </w:r>
      <w:r>
        <w:rPr>
          <w:rFonts w:hint="default" w:ascii="Bodoni MT" w:hAnsi="Bodoni MT" w:eastAsia="等线" w:cs="Bodoni MT"/>
          <w:sz w:val="22"/>
          <w:szCs w:val="22"/>
          <w:lang w:val="en-IN"/>
        </w:rPr>
        <w:t>” instead of “</w:t>
      </w:r>
      <w:r>
        <w:rPr>
          <w:rFonts w:hint="default" w:ascii="Bodoni MT" w:hAnsi="Bodoni MT" w:eastAsia="等线" w:cs="Bodoni MT"/>
          <w:i/>
          <w:iCs/>
          <w:sz w:val="22"/>
          <w:szCs w:val="22"/>
          <w:lang w:val="en-IN"/>
        </w:rPr>
        <w:t>Give me data now</w:t>
      </w:r>
      <w:r>
        <w:rPr>
          <w:rFonts w:hint="default" w:ascii="Bodoni MT" w:hAnsi="Bodoni MT" w:eastAsia="等线" w:cs="Bodoni MT"/>
          <w:sz w:val="22"/>
          <w:szCs w:val="22"/>
          <w:lang w:val="en-IN"/>
        </w:rPr>
        <w:t>”.</w:t>
      </w:r>
    </w:p>
    <w:p w14:paraId="58F809B6">
      <w:pPr>
        <w:numPr>
          <w:ilvl w:val="0"/>
          <w:numId w:val="11"/>
        </w:numPr>
        <w:ind w:left="420" w:leftChars="0" w:hanging="420" w:firstLineChars="0"/>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53B52CF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002060"/>
          <w:sz w:val="28"/>
          <w:szCs w:val="28"/>
          <w:highlight w:val="lightGray"/>
          <w:u w:val="single"/>
        </w:rPr>
      </w:pPr>
      <w:r>
        <w:rPr>
          <w:rFonts w:hint="default" w:ascii="Bodoni MT" w:hAnsi="Bodoni MT" w:eastAsia="等线" w:cs="Bodoni MT"/>
          <w:color w:val="002060"/>
          <w:sz w:val="28"/>
          <w:szCs w:val="28"/>
          <w:highlight w:val="lightGray"/>
          <w:u w:val="single"/>
          <w:lang w:val="en-IN"/>
        </w:rPr>
        <w:t xml:space="preserve">What is </w:t>
      </w:r>
      <w:r>
        <w:rPr>
          <w:rFonts w:hint="default" w:ascii="Bodoni MT" w:hAnsi="Bodoni MT" w:eastAsia="等线" w:cs="Bodoni MT"/>
          <w:b/>
          <w:bCs/>
          <w:color w:val="002060"/>
          <w:sz w:val="28"/>
          <w:szCs w:val="28"/>
          <w:highlight w:val="lightGray"/>
          <w:u w:val="single"/>
          <w:lang w:val="en-IN"/>
        </w:rPr>
        <w:t>Reactor</w:t>
      </w:r>
      <w:r>
        <w:rPr>
          <w:rFonts w:hint="default" w:ascii="Bodoni MT" w:hAnsi="Bodoni MT" w:eastAsia="等线" w:cs="Bodoni MT"/>
          <w:b w:val="0"/>
          <w:bCs w:val="0"/>
          <w:color w:val="002060"/>
          <w:sz w:val="28"/>
          <w:szCs w:val="28"/>
          <w:highlight w:val="lightGray"/>
          <w:u w:val="single"/>
          <w:lang w:val="en-IN"/>
        </w:rPr>
        <w:t xml:space="preserve">?   </w:t>
      </w:r>
    </w:p>
    <w:p w14:paraId="4710F4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color w:val="C00000"/>
          <w:sz w:val="22"/>
          <w:szCs w:val="22"/>
          <w:lang w:val="en-IN"/>
        </w:rPr>
        <w:t>Reactor is just a design pattern; there is nothing called Reactor in Core Java.</w:t>
      </w:r>
    </w:p>
    <w:p w14:paraId="5D5310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Reacter contains 2 things: </w:t>
      </w:r>
      <w:r>
        <w:rPr>
          <w:rFonts w:hint="default" w:ascii="Bodoni MT" w:hAnsi="Bodoni MT" w:eastAsia="等线" w:cs="Bodoni MT"/>
          <w:b/>
          <w:bCs/>
          <w:color w:val="0070C0"/>
          <w:sz w:val="22"/>
          <w:szCs w:val="22"/>
          <w:lang w:val="en-IN"/>
        </w:rPr>
        <w:t>event queue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bCs/>
          <w:color w:val="0070C0"/>
          <w:sz w:val="22"/>
          <w:szCs w:val="22"/>
          <w:lang w:val="en-IN"/>
        </w:rPr>
        <w:t>event handlers</w:t>
      </w:r>
      <w:r>
        <w:rPr>
          <w:rFonts w:hint="default" w:ascii="Bodoni MT" w:hAnsi="Bodoni MT" w:eastAsia="等线" w:cs="Bodoni MT"/>
          <w:b w:val="0"/>
          <w:bCs w:val="0"/>
          <w:sz w:val="22"/>
          <w:szCs w:val="22"/>
          <w:lang w:val="en-IN"/>
        </w:rPr>
        <w:t>.</w:t>
      </w:r>
    </w:p>
    <w:p w14:paraId="3D97D3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0070C0"/>
          <w:sz w:val="22"/>
          <w:szCs w:val="22"/>
          <w:lang w:val="en-IN"/>
        </w:rPr>
        <w:t>event  ----  event handler</w:t>
      </w:r>
      <w:r>
        <w:rPr>
          <w:rFonts w:hint="default" w:ascii="Bodoni MT" w:hAnsi="Bodoni MT" w:eastAsia="等线" w:cs="Bodoni MT"/>
          <w:b w:val="0"/>
          <w:bCs w:val="0"/>
          <w:color w:val="0070C0"/>
          <w:sz w:val="22"/>
          <w:szCs w:val="22"/>
          <w:lang w:val="en-IN"/>
        </w:rPr>
        <w:t xml:space="preserve">    === One-to-One mapping</w:t>
      </w:r>
      <w:r>
        <w:rPr>
          <w:rFonts w:hint="default" w:ascii="Bodoni MT" w:hAnsi="Bodoni MT" w:eastAsia="等线" w:cs="Bodoni MT"/>
          <w:b w:val="0"/>
          <w:bCs w:val="0"/>
          <w:sz w:val="22"/>
          <w:szCs w:val="22"/>
          <w:lang w:val="en-IN"/>
        </w:rPr>
        <w:t>.</w:t>
      </w:r>
    </w:p>
    <w:p w14:paraId="209F3A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For a specific event, its callback will be executed.</w:t>
      </w:r>
    </w:p>
    <w:p w14:paraId="144741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For example 2 methods are there </w:t>
      </w:r>
      <w:r>
        <w:rPr>
          <w:rFonts w:hint="default" w:ascii="Bodoni MT" w:hAnsi="Bodoni MT" w:eastAsia="等线" w:cs="Bodoni MT"/>
          <w:b w:val="0"/>
          <w:bCs w:val="0"/>
          <w:i/>
          <w:iCs/>
          <w:sz w:val="22"/>
          <w:szCs w:val="22"/>
          <w:lang w:val="en-IN"/>
        </w:rPr>
        <w:t>login, signup</w:t>
      </w:r>
      <w:r>
        <w:rPr>
          <w:rFonts w:hint="default" w:ascii="Bodoni MT" w:hAnsi="Bodoni MT" w:eastAsia="等线" w:cs="Bodoni MT"/>
          <w:b w:val="0"/>
          <w:bCs w:val="0"/>
          <w:i w:val="0"/>
          <w:iCs w:val="0"/>
          <w:sz w:val="22"/>
          <w:szCs w:val="22"/>
          <w:lang w:val="en-IN"/>
        </w:rPr>
        <w:t>,</w:t>
      </w:r>
    </w:p>
    <w:p w14:paraId="21ECF8F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Instead of calling directly like </w:t>
      </w:r>
      <w:r>
        <w:rPr>
          <w:rFonts w:hint="default" w:ascii="Bodoni MT" w:hAnsi="Bodoni MT" w:eastAsia="等线" w:cs="Bodoni MT"/>
          <w:b/>
          <w:bCs/>
          <w:i w:val="0"/>
          <w:iCs w:val="0"/>
          <w:sz w:val="22"/>
          <w:szCs w:val="22"/>
          <w:lang w:val="en-IN"/>
        </w:rPr>
        <w:t>login()</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bCs/>
          <w:i w:val="0"/>
          <w:iCs w:val="0"/>
          <w:sz w:val="22"/>
          <w:szCs w:val="22"/>
          <w:lang w:val="en-IN"/>
        </w:rPr>
        <w:t>signup()</w:t>
      </w:r>
      <w:r>
        <w:rPr>
          <w:rFonts w:hint="default" w:ascii="Bodoni MT" w:hAnsi="Bodoni MT" w:eastAsia="等线" w:cs="Bodoni MT"/>
          <w:b w:val="0"/>
          <w:bCs w:val="0"/>
          <w:i w:val="0"/>
          <w:iCs w:val="0"/>
          <w:sz w:val="22"/>
          <w:szCs w:val="22"/>
          <w:lang w:val="en-IN"/>
        </w:rPr>
        <w:t>, create 2 events of type ‘LOGIN’ &amp; ‘SIGNUP’, and 2 handlers (</w:t>
      </w:r>
      <w:r>
        <w:rPr>
          <w:rFonts w:hint="default" w:ascii="Bodoni MT" w:hAnsi="Bodoni MT" w:eastAsia="等线" w:cs="Bodoni MT"/>
          <w:b w:val="0"/>
          <w:bCs w:val="0"/>
          <w:i/>
          <w:iCs/>
          <w:sz w:val="22"/>
          <w:szCs w:val="22"/>
          <w:lang w:val="en-IN"/>
        </w:rPr>
        <w:t xml:space="preserve">functional interface) </w:t>
      </w:r>
      <w:r>
        <w:rPr>
          <w:rFonts w:hint="default" w:ascii="Bodoni MT" w:hAnsi="Bodoni MT" w:eastAsia="等线" w:cs="Bodoni MT"/>
          <w:b/>
          <w:bCs/>
          <w:i/>
          <w:iCs/>
          <w:sz w:val="22"/>
          <w:szCs w:val="22"/>
          <w:lang w:val="en-IN"/>
        </w:rPr>
        <w:t>loginEventHandler</w:t>
      </w:r>
      <w:r>
        <w:rPr>
          <w:rFonts w:hint="default" w:ascii="Bodoni MT" w:hAnsi="Bodoni MT" w:eastAsia="等线" w:cs="Bodoni MT"/>
          <w:b w:val="0"/>
          <w:bCs w:val="0"/>
          <w:i/>
          <w:iCs/>
          <w:sz w:val="22"/>
          <w:szCs w:val="22"/>
          <w:lang w:val="en-IN"/>
        </w:rPr>
        <w:t xml:space="preserve"> </w:t>
      </w:r>
      <w:r>
        <w:rPr>
          <w:rFonts w:hint="default" w:ascii="Bodoni MT" w:hAnsi="Bodoni MT" w:eastAsia="等线" w:cs="Bodoni MT"/>
          <w:b w:val="0"/>
          <w:bCs w:val="0"/>
          <w:i w:val="0"/>
          <w:iCs w:val="0"/>
          <w:sz w:val="22"/>
          <w:szCs w:val="22"/>
          <w:lang w:val="en-IN"/>
        </w:rPr>
        <w:t xml:space="preserve">and </w:t>
      </w:r>
      <w:r>
        <w:rPr>
          <w:rFonts w:hint="default" w:ascii="Bodoni MT" w:hAnsi="Bodoni MT" w:eastAsia="等线" w:cs="Bodoni MT"/>
          <w:b/>
          <w:bCs/>
          <w:i/>
          <w:iCs/>
          <w:sz w:val="22"/>
          <w:szCs w:val="22"/>
          <w:lang w:val="en-IN"/>
        </w:rPr>
        <w:t>signupEventHandler</w:t>
      </w:r>
      <w:r>
        <w:rPr>
          <w:rFonts w:hint="default" w:ascii="Bodoni MT" w:hAnsi="Bodoni MT" w:eastAsia="等线" w:cs="Bodoni MT"/>
          <w:b w:val="0"/>
          <w:bCs w:val="0"/>
          <w:i w:val="0"/>
          <w:iCs w:val="0"/>
          <w:sz w:val="22"/>
          <w:szCs w:val="22"/>
          <w:lang w:val="en-IN"/>
        </w:rPr>
        <w:t xml:space="preserve"> .</w:t>
      </w:r>
    </w:p>
    <w:p w14:paraId="040F53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Create a </w:t>
      </w:r>
      <w:r>
        <w:rPr>
          <w:rFonts w:hint="default" w:ascii="Bodoni MT" w:hAnsi="Bodoni MT" w:eastAsia="等线" w:cs="Bodoni MT"/>
          <w:b/>
          <w:bCs/>
          <w:i w:val="0"/>
          <w:iCs w:val="0"/>
          <w:sz w:val="22"/>
          <w:szCs w:val="22"/>
          <w:lang w:val="en-IN"/>
        </w:rPr>
        <w:t>reactor</w:t>
      </w:r>
      <w:r>
        <w:rPr>
          <w:rFonts w:hint="default" w:ascii="Bodoni MT" w:hAnsi="Bodoni MT" w:eastAsia="等线" w:cs="Bodoni MT"/>
          <w:b w:val="0"/>
          <w:bCs w:val="0"/>
          <w:i w:val="0"/>
          <w:iCs w:val="0"/>
          <w:sz w:val="22"/>
          <w:szCs w:val="22"/>
          <w:lang w:val="en-IN"/>
        </w:rPr>
        <w:t xml:space="preserve"> object passing the events (loginEvent, signupEvent) &amp; </w:t>
      </w:r>
      <w:r>
        <w:rPr>
          <w:rFonts w:hint="default" w:ascii="Bodoni MT" w:hAnsi="Bodoni MT" w:eastAsia="等线" w:cs="Bodoni MT"/>
          <w:b/>
          <w:bCs/>
          <w:i w:val="0"/>
          <w:iCs w:val="0"/>
          <w:sz w:val="22"/>
          <w:szCs w:val="22"/>
          <w:lang w:val="en-IN"/>
        </w:rPr>
        <w:t>callbacks</w:t>
      </w:r>
      <w:r>
        <w:rPr>
          <w:rFonts w:hint="default" w:ascii="Bodoni MT" w:hAnsi="Bodoni MT" w:eastAsia="等线" w:cs="Bodoni MT"/>
          <w:b w:val="0"/>
          <w:bCs w:val="0"/>
          <w:i w:val="0"/>
          <w:iCs w:val="0"/>
          <w:sz w:val="22"/>
          <w:szCs w:val="22"/>
          <w:lang w:val="en-IN"/>
        </w:rPr>
        <w:t xml:space="preserve"> (handlers) (loginEventHandler, signupEventHandler).</w:t>
      </w:r>
    </w:p>
    <w:p w14:paraId="60D1CF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Now when you start the reactor [ </w:t>
      </w:r>
      <w:r>
        <w:rPr>
          <w:rFonts w:hint="default" w:ascii="Bodoni MT" w:hAnsi="Bodoni MT" w:eastAsia="等线" w:cs="Bodoni MT"/>
          <w:b/>
          <w:bCs/>
          <w:i w:val="0"/>
          <w:iCs w:val="0"/>
          <w:sz w:val="22"/>
          <w:szCs w:val="22"/>
          <w:lang w:val="en-IN"/>
        </w:rPr>
        <w:t>reactor.start()</w:t>
      </w:r>
      <w:r>
        <w:rPr>
          <w:rFonts w:hint="default" w:ascii="Bodoni MT" w:hAnsi="Bodoni MT" w:eastAsia="等线" w:cs="Bodoni MT"/>
          <w:b w:val="0"/>
          <w:bCs w:val="0"/>
          <w:i w:val="0"/>
          <w:iCs w:val="0"/>
          <w:sz w:val="22"/>
          <w:szCs w:val="22"/>
          <w:lang w:val="en-IN"/>
        </w:rPr>
        <w:t xml:space="preserve"> ] it’ll </w:t>
      </w:r>
      <w:r>
        <w:rPr>
          <w:rFonts w:hint="default" w:ascii="Bodoni MT" w:hAnsi="Bodoni MT" w:eastAsia="等线" w:cs="Bodoni MT"/>
          <w:b w:val="0"/>
          <w:bCs w:val="0"/>
          <w:i/>
          <w:iCs/>
          <w:color w:val="0070C0"/>
          <w:sz w:val="22"/>
          <w:szCs w:val="22"/>
          <w:lang w:val="en-IN"/>
        </w:rPr>
        <w:t>fetch the events from the event queue &amp; run their respective handlers one-by-one</w:t>
      </w:r>
      <w:r>
        <w:rPr>
          <w:rFonts w:hint="default" w:ascii="Bodoni MT" w:hAnsi="Bodoni MT" w:eastAsia="等线" w:cs="Bodoni MT"/>
          <w:b w:val="0"/>
          <w:bCs w:val="0"/>
          <w:i w:val="0"/>
          <w:iCs w:val="0"/>
          <w:sz w:val="22"/>
          <w:szCs w:val="22"/>
          <w:lang w:val="en-IN"/>
        </w:rPr>
        <w:t>, this is reactive programming.</w:t>
      </w:r>
    </w:p>
    <w:p w14:paraId="44E2A9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w:t>
      </w:r>
      <w:r>
        <w:rPr>
          <w:rFonts w:hint="default" w:ascii="Bodoni MT" w:hAnsi="Bodoni MT" w:cs="Bodoni MT"/>
        </w:rPr>
        <w:drawing>
          <wp:inline distT="0" distB="0" distL="114300" distR="114300">
            <wp:extent cx="4260850" cy="44259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4260850" cy="4425950"/>
                    </a:xfrm>
                    <a:prstGeom prst="rect">
                      <a:avLst/>
                    </a:prstGeom>
                    <a:noFill/>
                    <a:ln>
                      <a:noFill/>
                    </a:ln>
                  </pic:spPr>
                </pic:pic>
              </a:graphicData>
            </a:graphic>
          </wp:inline>
        </w:drawing>
      </w:r>
    </w:p>
    <w:p w14:paraId="75C0A4D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is just a normal implementation, you can make your own type of implementation.</w:t>
      </w:r>
    </w:p>
    <w:p w14:paraId="06B607F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color w:val="0070C0"/>
          <w:sz w:val="22"/>
          <w:szCs w:val="22"/>
        </w:rPr>
      </w:pPr>
      <w:r>
        <w:rPr>
          <w:rFonts w:hint="default" w:ascii="Bodoni MT" w:hAnsi="Bodoni MT" w:eastAsia="等线" w:cs="Bodoni MT"/>
          <w:b w:val="0"/>
          <w:bCs w:val="0"/>
          <w:color w:val="0070C0"/>
          <w:sz w:val="22"/>
          <w:szCs w:val="22"/>
        </w:rPr>
        <w:t xml:space="preserve">Reactor itself is </w:t>
      </w:r>
      <w:r>
        <w:rPr>
          <w:rFonts w:hint="default" w:ascii="Bodoni MT" w:hAnsi="Bodoni MT" w:eastAsia="等线" w:cs="Bodoni MT"/>
          <w:b/>
          <w:bCs/>
          <w:i/>
          <w:iCs/>
          <w:color w:val="0070C0"/>
          <w:sz w:val="22"/>
          <w:szCs w:val="22"/>
        </w:rPr>
        <w:t>not async or non-blocking</w:t>
      </w:r>
      <w:r>
        <w:rPr>
          <w:rFonts w:hint="default" w:ascii="Bodoni MT" w:hAnsi="Bodoni MT" w:eastAsia="等线" w:cs="Bodoni MT"/>
          <w:b w:val="0"/>
          <w:bCs w:val="0"/>
          <w:color w:val="0070C0"/>
          <w:sz w:val="22"/>
          <w:szCs w:val="22"/>
        </w:rPr>
        <w:t>.</w:t>
      </w:r>
      <w:r>
        <w:rPr>
          <w:rFonts w:hint="default" w:ascii="Bodoni MT" w:hAnsi="Bodoni MT" w:eastAsia="等线" w:cs="Bodoni MT"/>
          <w:b w:val="0"/>
          <w:bCs w:val="0"/>
          <w:color w:val="0070C0"/>
          <w:sz w:val="22"/>
          <w:szCs w:val="22"/>
        </w:rPr>
        <w:br w:type="textWrapping"/>
      </w:r>
      <w:r>
        <w:rPr>
          <w:rFonts w:hint="default" w:ascii="Bodoni MT" w:hAnsi="Bodoni MT" w:eastAsia="等线" w:cs="Bodoni MT"/>
          <w:b w:val="0"/>
          <w:bCs w:val="0"/>
          <w:color w:val="0070C0"/>
          <w:sz w:val="22"/>
          <w:szCs w:val="22"/>
        </w:rPr>
        <w:t>Async and non-blocking behavior comes from the event source, like Java NIO Selector.</w:t>
      </w:r>
      <w:r>
        <w:rPr>
          <w:rFonts w:hint="default" w:ascii="Bodoni MT" w:hAnsi="Bodoni MT" w:eastAsia="等线" w:cs="Bodoni MT"/>
          <w:b w:val="0"/>
          <w:bCs w:val="0"/>
          <w:color w:val="0070C0"/>
          <w:sz w:val="22"/>
          <w:szCs w:val="22"/>
        </w:rPr>
        <w:br w:type="textWrapping"/>
      </w:r>
      <w:r>
        <w:rPr>
          <w:rFonts w:hint="default" w:ascii="Bodoni MT" w:hAnsi="Bodoni MT" w:eastAsia="等线" w:cs="Bodoni MT"/>
          <w:b w:val="0"/>
          <w:bCs w:val="0"/>
          <w:color w:val="0070C0"/>
          <w:sz w:val="22"/>
          <w:szCs w:val="22"/>
        </w:rPr>
        <w:t>Reactor only dispatches events when they are ready.</w:t>
      </w:r>
    </w:p>
    <w:p w14:paraId="41C33DA4">
      <w:pPr>
        <w:numPr>
          <w:ilvl w:val="0"/>
          <w:numId w:val="11"/>
        </w:numPr>
        <w:ind w:left="420" w:leftChars="0" w:hanging="420" w:firstLineChars="0"/>
        <w:rPr>
          <w:rFonts w:hint="default" w:ascii="Bodoni MT" w:hAnsi="Bodoni MT" w:eastAsia="等线" w:cs="Bodoni MT"/>
          <w:sz w:val="22"/>
          <w:szCs w:val="22"/>
        </w:rPr>
      </w:pPr>
      <w:r>
        <w:rPr>
          <w:rFonts w:hint="default" w:ascii="Bodoni MT" w:hAnsi="Bodoni MT" w:eastAsia="等线" w:cs="Bodoni MT"/>
          <w:b/>
          <w:bCs/>
          <w:sz w:val="22"/>
          <w:szCs w:val="22"/>
          <w:lang w:val="en-IN"/>
        </w:rPr>
        <w:br w:type="page"/>
      </w:r>
    </w:p>
    <w:p w14:paraId="2E25FAAB">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color w:val="002060"/>
          <w:sz w:val="28"/>
          <w:szCs w:val="28"/>
          <w:highlight w:val="lightGray"/>
          <w:u w:val="single"/>
          <w:lang w:val="en-IN"/>
        </w:rPr>
      </w:pPr>
      <w:r>
        <w:rPr>
          <w:rFonts w:hint="default" w:ascii="Bodoni MT" w:hAnsi="Bodoni MT" w:eastAsia="等线" w:cs="Bodoni MT"/>
          <w:b/>
          <w:bCs/>
          <w:color w:val="002060"/>
          <w:sz w:val="28"/>
          <w:szCs w:val="28"/>
          <w:highlight w:val="lightGray"/>
          <w:u w:val="single"/>
          <w:lang w:val="en-IN"/>
        </w:rPr>
        <w:t>Reactor</w:t>
      </w:r>
      <w:r>
        <w:rPr>
          <w:rFonts w:hint="default" w:ascii="Bodoni MT" w:hAnsi="Bodoni MT" w:eastAsia="等线" w:cs="Bodoni MT"/>
          <w:b w:val="0"/>
          <w:bCs w:val="0"/>
          <w:color w:val="002060"/>
          <w:sz w:val="28"/>
          <w:szCs w:val="28"/>
          <w:highlight w:val="lightGray"/>
          <w:u w:val="single"/>
          <w:lang w:val="en-IN"/>
        </w:rPr>
        <w:t xml:space="preserve"> in </w:t>
      </w:r>
      <w:r>
        <w:rPr>
          <w:rFonts w:hint="default" w:ascii="Bodoni MT" w:hAnsi="Bodoni MT" w:eastAsia="等线" w:cs="Bodoni MT"/>
          <w:b/>
          <w:bCs/>
          <w:color w:val="002060"/>
          <w:sz w:val="28"/>
          <w:szCs w:val="28"/>
          <w:highlight w:val="lightGray"/>
          <w:u w:val="single"/>
          <w:lang w:val="en-IN"/>
        </w:rPr>
        <w:t>Spring</w:t>
      </w:r>
    </w:p>
    <w:p w14:paraId="767F65B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lang w:val="en-IN"/>
        </w:rPr>
        <w:t>Libraries &amp; Usage</w:t>
      </w:r>
    </w:p>
    <w:p w14:paraId="306C44B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An open-source library </w:t>
      </w:r>
      <w:r>
        <w:rPr>
          <w:rFonts w:hint="default" w:ascii="Bodoni MT" w:hAnsi="Bodoni MT" w:eastAsia="等线" w:cs="Bodoni MT"/>
          <w:b/>
          <w:bCs/>
          <w:sz w:val="22"/>
          <w:szCs w:val="22"/>
          <w:lang w:val="en-IN"/>
        </w:rPr>
        <w:t>Project Reactor</w:t>
      </w:r>
      <w:r>
        <w:rPr>
          <w:rFonts w:hint="default" w:ascii="Bodoni MT" w:hAnsi="Bodoni MT" w:eastAsia="等线" w:cs="Bodoni MT"/>
          <w:b w:val="0"/>
          <w:bCs w:val="0"/>
          <w:sz w:val="22"/>
          <w:szCs w:val="22"/>
          <w:lang w:val="en-IN"/>
        </w:rPr>
        <w:t xml:space="preserve"> built for JVM is used by Spring.</w:t>
      </w:r>
    </w:p>
    <w:p w14:paraId="1B6B4C1D">
      <w:pPr>
        <w:keepNext w:val="0"/>
        <w:keepLines w:val="0"/>
        <w:widowControl/>
        <w:numPr>
          <w:ilvl w:val="1"/>
          <w:numId w:val="11"/>
        </w:numPr>
        <w:suppressLineNumbers w:val="0"/>
        <w:tabs>
          <w:tab w:val="left" w:pos="420"/>
          <w:tab w:val="clear" w:pos="840"/>
        </w:tabs>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There are 4 </w:t>
      </w:r>
      <w:r>
        <w:rPr>
          <w:rFonts w:hint="default" w:ascii="Bodoni MT" w:hAnsi="Bodoni MT" w:eastAsia="等线" w:cs="Bodoni MT"/>
          <w:color w:val="auto"/>
          <w:kern w:val="0"/>
          <w:sz w:val="22"/>
          <w:szCs w:val="22"/>
          <w:lang w:val="en-IN" w:eastAsia="zh-CN" w:bidi="ar"/>
        </w:rPr>
        <w:t xml:space="preserve">interfaces </w:t>
      </w:r>
      <w:r>
        <w:rPr>
          <w:rFonts w:hint="default" w:ascii="Bodoni MT" w:hAnsi="Bodoni MT" w:eastAsia="等线" w:cs="Bodoni MT"/>
          <w:color w:val="auto"/>
          <w:kern w:val="0"/>
          <w:sz w:val="22"/>
          <w:szCs w:val="22"/>
          <w:lang w:val="en-US" w:eastAsia="zh-CN" w:bidi="ar"/>
        </w:rPr>
        <w:t xml:space="preserve">being used in </w:t>
      </w:r>
      <w:r>
        <w:rPr>
          <w:rFonts w:hint="default" w:ascii="Bodoni MT" w:hAnsi="Bodoni MT" w:eastAsia="等线" w:cs="Bodoni MT"/>
          <w:color w:val="auto"/>
          <w:kern w:val="0"/>
          <w:sz w:val="22"/>
          <w:szCs w:val="22"/>
          <w:lang w:val="en-IN" w:eastAsia="zh-CN" w:bidi="ar"/>
        </w:rPr>
        <w:t xml:space="preserve">Spring </w:t>
      </w:r>
      <w:r>
        <w:rPr>
          <w:rFonts w:hint="default" w:ascii="Bodoni MT" w:hAnsi="Bodoni MT" w:eastAsia="等线" w:cs="Bodoni MT"/>
          <w:color w:val="auto"/>
          <w:kern w:val="0"/>
          <w:sz w:val="22"/>
          <w:szCs w:val="22"/>
          <w:lang w:val="en-US" w:eastAsia="zh-CN" w:bidi="ar"/>
        </w:rPr>
        <w:t>Reactive Programming:</w:t>
      </w:r>
    </w:p>
    <w:p w14:paraId="0185EAD3">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Producer</w:t>
      </w:r>
      <w:r>
        <w:rPr>
          <w:rFonts w:hint="default" w:ascii="Bodoni MT" w:hAnsi="Bodoni MT" w:eastAsia="等线" w:cs="Bodoni MT"/>
          <w:b w:val="0"/>
          <w:bCs w:val="0"/>
          <w:color w:val="auto"/>
          <w:kern w:val="0"/>
          <w:sz w:val="22"/>
          <w:szCs w:val="22"/>
          <w:lang w:val="en-US" w:eastAsia="zh-CN" w:bidi="ar"/>
        </w:rPr>
        <w:t xml:space="preserve">        : creates data</w:t>
      </w:r>
    </w:p>
    <w:p w14:paraId="5FE0EBE5">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 xml:space="preserve">Publisher       </w:t>
      </w:r>
      <w:r>
        <w:rPr>
          <w:rFonts w:hint="default" w:ascii="Bodoni MT" w:hAnsi="Bodoni MT" w:eastAsia="等线" w:cs="Bodoni MT"/>
          <w:b w:val="0"/>
          <w:bCs w:val="0"/>
          <w:color w:val="auto"/>
          <w:kern w:val="0"/>
          <w:sz w:val="22"/>
          <w:szCs w:val="22"/>
          <w:lang w:val="en-US" w:eastAsia="zh-CN" w:bidi="ar"/>
        </w:rPr>
        <w:t xml:space="preserve"> : exposes data stream</w:t>
      </w:r>
    </w:p>
    <w:p w14:paraId="2800B3BC">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 xml:space="preserve">Subscriber      </w:t>
      </w:r>
      <w:r>
        <w:rPr>
          <w:rFonts w:hint="default" w:ascii="Bodoni MT" w:hAnsi="Bodoni MT" w:eastAsia="等线" w:cs="Bodoni MT"/>
          <w:b w:val="0"/>
          <w:bCs w:val="0"/>
          <w:color w:val="auto"/>
          <w:kern w:val="0"/>
          <w:sz w:val="22"/>
          <w:szCs w:val="22"/>
          <w:lang w:val="en-US" w:eastAsia="zh-CN" w:bidi="ar"/>
        </w:rPr>
        <w:t xml:space="preserve"> : consumes data</w:t>
      </w:r>
    </w:p>
    <w:p w14:paraId="3FDF2F44">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Subscription</w:t>
      </w:r>
      <w:r>
        <w:rPr>
          <w:rFonts w:hint="default" w:ascii="Bodoni MT" w:hAnsi="Bodoni MT" w:eastAsia="等线" w:cs="Bodoni MT"/>
          <w:b w:val="0"/>
          <w:bCs w:val="0"/>
          <w:color w:val="auto"/>
          <w:kern w:val="0"/>
          <w:sz w:val="22"/>
          <w:szCs w:val="22"/>
          <w:lang w:val="en-US" w:eastAsia="zh-CN" w:bidi="ar"/>
        </w:rPr>
        <w:t xml:space="preserve">     : Connection + Control</w:t>
      </w:r>
    </w:p>
    <w:p w14:paraId="5E6526E7">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0070C0"/>
          <w:kern w:val="0"/>
          <w:sz w:val="22"/>
          <w:szCs w:val="22"/>
          <w:lang w:val="en-US" w:eastAsia="zh-CN" w:bidi="ar"/>
        </w:rPr>
        <w:t xml:space="preserve">Subscriber never pulls data directly; Publisher sends data only when </w:t>
      </w:r>
      <w:r>
        <w:rPr>
          <w:rFonts w:hint="default" w:ascii="Bodoni MT" w:hAnsi="Bodoni MT" w:eastAsia="等线" w:cs="Bodoni MT"/>
          <w:b/>
          <w:bCs/>
          <w:i/>
          <w:iCs/>
          <w:color w:val="0070C0"/>
          <w:kern w:val="0"/>
          <w:sz w:val="22"/>
          <w:szCs w:val="22"/>
          <w:lang w:val="en-US" w:eastAsia="zh-CN" w:bidi="ar"/>
        </w:rPr>
        <w:t>requested</w:t>
      </w:r>
      <w:r>
        <w:rPr>
          <w:rFonts w:hint="default" w:ascii="Bodoni MT" w:hAnsi="Bodoni MT" w:eastAsia="等线" w:cs="Bodoni MT"/>
          <w:b w:val="0"/>
          <w:bCs w:val="0"/>
          <w:i w:val="0"/>
          <w:iCs w:val="0"/>
          <w:color w:val="auto"/>
          <w:kern w:val="0"/>
          <w:sz w:val="22"/>
          <w:szCs w:val="22"/>
          <w:lang w:val="en-US" w:eastAsia="zh-CN" w:bidi="ar"/>
        </w:rPr>
        <w:t>.</w:t>
      </w:r>
    </w:p>
    <w:p w14:paraId="0C54D377">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Blocking: </w:t>
      </w:r>
      <w:r>
        <w:rPr>
          <w:rFonts w:hint="default" w:ascii="Bodoni MT" w:hAnsi="Bodoni MT" w:eastAsia="等线" w:cs="Bodoni MT"/>
          <w:color w:val="auto"/>
          <w:kern w:val="0"/>
          <w:sz w:val="22"/>
          <w:szCs w:val="22"/>
          <w:lang w:val="en-US" w:eastAsia="zh-CN" w:bidi="ar"/>
        </w:rPr>
        <w:drawing>
          <wp:inline distT="0" distB="0" distL="114300" distR="114300">
            <wp:extent cx="2990850" cy="215900"/>
            <wp:effectExtent l="0" t="0" r="635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7"/>
                    <a:stretch>
                      <a:fillRect/>
                    </a:stretch>
                  </pic:blipFill>
                  <pic:spPr>
                    <a:xfrm>
                      <a:off x="0" y="0"/>
                      <a:ext cx="2990850" cy="215900"/>
                    </a:xfrm>
                    <a:prstGeom prst="rect">
                      <a:avLst/>
                    </a:prstGeom>
                    <a:noFill/>
                    <a:ln w="9525">
                      <a:noFill/>
                    </a:ln>
                  </pic:spPr>
                </pic:pic>
              </a:graphicData>
            </a:graphic>
          </wp:inline>
        </w:drawing>
      </w:r>
    </w:p>
    <w:p w14:paraId="2B0714C9">
      <w:pPr>
        <w:keepNext w:val="0"/>
        <w:keepLines w:val="0"/>
        <w:widowControl/>
        <w:numPr>
          <w:ilvl w:val="2"/>
          <w:numId w:val="11"/>
        </w:numPr>
        <w:suppressLineNumbers w:val="0"/>
        <w:tabs>
          <w:tab w:val="left" w:pos="840"/>
          <w:tab w:val="clear" w:pos="1260"/>
        </w:tabs>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Reactive: </w:t>
      </w:r>
      <w:r>
        <w:rPr>
          <w:rFonts w:hint="default" w:ascii="Bodoni MT" w:hAnsi="Bodoni MT" w:eastAsia="等线" w:cs="Bodoni MT"/>
          <w:color w:val="auto"/>
          <w:kern w:val="0"/>
          <w:sz w:val="22"/>
          <w:szCs w:val="22"/>
          <w:lang w:val="en-US" w:eastAsia="zh-CN" w:bidi="ar"/>
        </w:rPr>
        <w:drawing>
          <wp:inline distT="0" distB="0" distL="114300" distR="114300">
            <wp:extent cx="3657600" cy="209550"/>
            <wp:effectExtent l="0" t="0" r="0" b="6350"/>
            <wp:docPr id="19" name="Picture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7"/>
                    <pic:cNvPicPr>
                      <a:picLocks noChangeAspect="1"/>
                    </pic:cNvPicPr>
                  </pic:nvPicPr>
                  <pic:blipFill>
                    <a:blip r:embed="rId8"/>
                    <a:stretch>
                      <a:fillRect/>
                    </a:stretch>
                  </pic:blipFill>
                  <pic:spPr>
                    <a:xfrm>
                      <a:off x="0" y="0"/>
                      <a:ext cx="3657600" cy="209550"/>
                    </a:xfrm>
                    <a:prstGeom prst="rect">
                      <a:avLst/>
                    </a:prstGeom>
                    <a:noFill/>
                    <a:ln w="9525">
                      <a:noFill/>
                    </a:ln>
                  </pic:spPr>
                </pic:pic>
              </a:graphicData>
            </a:graphic>
          </wp:inline>
        </w:drawing>
      </w:r>
    </w:p>
    <w:p w14:paraId="07F5D8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provides 2 core types: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&lt;T&gt;, </w:t>
      </w: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&lt;T&gt;</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color w:val="C00000"/>
          <w:sz w:val="22"/>
          <w:szCs w:val="22"/>
          <w:lang w:val="en-IN"/>
        </w:rPr>
        <w:t>(these implements</w:t>
      </w:r>
      <w:r>
        <w:rPr>
          <w:rFonts w:hint="default" w:ascii="Bodoni MT" w:hAnsi="Bodoni MT" w:eastAsia="等线" w:cs="Bodoni MT"/>
          <w:b/>
          <w:bCs/>
          <w:color w:val="C00000"/>
          <w:sz w:val="22"/>
          <w:szCs w:val="22"/>
          <w:lang w:val="en-IN"/>
        </w:rPr>
        <w:t xml:space="preserve"> Publisher</w:t>
      </w:r>
      <w:r>
        <w:rPr>
          <w:rFonts w:hint="default" w:ascii="Bodoni MT" w:hAnsi="Bodoni MT" w:eastAsia="等线" w:cs="Bodoni MT"/>
          <w:b w:val="0"/>
          <w:bCs w:val="0"/>
          <w:color w:val="C00000"/>
          <w:sz w:val="22"/>
          <w:szCs w:val="22"/>
          <w:lang w:val="en-IN"/>
        </w:rPr>
        <w:t xml:space="preserve"> )</w:t>
      </w:r>
    </w:p>
    <w:p w14:paraId="5817F7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 </w:t>
      </w:r>
      <w:r>
        <w:rPr>
          <w:rFonts w:hint="default" w:ascii="Bodoni MT" w:hAnsi="Bodoni MT" w:eastAsia="等线" w:cs="Bodoni MT"/>
          <w:b/>
          <w:bCs/>
          <w:sz w:val="22"/>
          <w:szCs w:val="22"/>
          <w:lang w:val="en-IN"/>
        </w:rPr>
        <w:t>1</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color w:val="0070C0"/>
          <w:sz w:val="22"/>
          <w:szCs w:val="22"/>
          <w:lang w:val="en-IN"/>
        </w:rPr>
        <w:t>None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val="0"/>
          <w:bCs w:val="0"/>
          <w:sz w:val="22"/>
          <w:szCs w:val="22"/>
          <w:lang w:val="en-IN"/>
        </w:rPr>
        <w:t>result.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646045" cy="203835"/>
            <wp:effectExtent l="0" t="0" r="825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646045" cy="20383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3340735" cy="173355"/>
            <wp:effectExtent l="0" t="0" r="1206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340735" cy="173355"/>
                    </a:xfrm>
                    <a:prstGeom prst="rect">
                      <a:avLst/>
                    </a:prstGeom>
                    <a:noFill/>
                    <a:ln>
                      <a:noFill/>
                    </a:ln>
                  </pic:spPr>
                </pic:pic>
              </a:graphicData>
            </a:graphic>
          </wp:inline>
        </w:drawing>
      </w:r>
    </w:p>
    <w:p w14:paraId="3E03A9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 </w:t>
      </w:r>
      <w:r>
        <w:rPr>
          <w:rFonts w:hint="default" w:ascii="Bodoni MT" w:hAnsi="Bodoni MT" w:eastAsia="等线" w:cs="Bodoni MT"/>
          <w:b/>
          <w:bCs/>
          <w:sz w:val="22"/>
          <w:szCs w:val="22"/>
          <w:lang w:val="en-IN"/>
        </w:rPr>
        <w:t>1</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color w:val="0070C0"/>
          <w:sz w:val="22"/>
          <w:szCs w:val="22"/>
          <w:lang w:val="en-IN"/>
        </w:rPr>
        <w:t>More</w:t>
      </w:r>
      <w:r>
        <w:rPr>
          <w:rFonts w:hint="default" w:ascii="Bodoni MT" w:hAnsi="Bodoni MT" w:eastAsia="等线" w:cs="Bodoni MT"/>
          <w:b w:val="0"/>
          <w:bCs w:val="0"/>
          <w:color w:val="0070C0"/>
          <w:sz w:val="22"/>
          <w:szCs w:val="22"/>
          <w:lang w:val="en-IN"/>
        </w:rPr>
        <w:t xml:space="preserve"> </w:t>
      </w:r>
      <w:r>
        <w:rPr>
          <w:rFonts w:hint="default" w:ascii="Bodoni MT" w:hAnsi="Bodoni MT" w:eastAsia="等线" w:cs="Bodoni MT"/>
          <w:b w:val="0"/>
          <w:bCs w:val="0"/>
          <w:sz w:val="22"/>
          <w:szCs w:val="22"/>
          <w:lang w:val="en-IN"/>
        </w:rPr>
        <w:t>result.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2697480" cy="172085"/>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697480" cy="17208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2472055" cy="208280"/>
            <wp:effectExtent l="0" t="0" r="444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472055" cy="208280"/>
                    </a:xfrm>
                    <a:prstGeom prst="rect">
                      <a:avLst/>
                    </a:prstGeom>
                    <a:noFill/>
                    <a:ln>
                      <a:noFill/>
                    </a:ln>
                  </pic:spPr>
                </pic:pic>
              </a:graphicData>
            </a:graphic>
          </wp:inline>
        </w:drawing>
      </w:r>
    </w:p>
    <w:p w14:paraId="17B7A2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SimSun" w:cs="Bodoni MT"/>
          <w:sz w:val="24"/>
          <w:szCs w:val="24"/>
        </w:rPr>
        <w:drawing>
          <wp:inline distT="0" distB="0" distL="114300" distR="114300">
            <wp:extent cx="2562860" cy="1040130"/>
            <wp:effectExtent l="0" t="0" r="2540" b="127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rcRect l="2938" t="15556" r="3121" b="16709"/>
                    <a:stretch>
                      <a:fillRect/>
                    </a:stretch>
                  </pic:blipFill>
                  <pic:spPr>
                    <a:xfrm>
                      <a:off x="0" y="0"/>
                      <a:ext cx="2562860" cy="1040130"/>
                    </a:xfrm>
                    <a:prstGeom prst="rect">
                      <a:avLst/>
                    </a:prstGeom>
                    <a:noFill/>
                    <a:ln w="9525">
                      <a:noFill/>
                    </a:ln>
                  </pic:spPr>
                </pic:pic>
              </a:graphicData>
            </a:graphic>
          </wp:inline>
        </w:drawing>
      </w:r>
    </w:p>
    <w:p w14:paraId="3DECAF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lang w:val="en-IN"/>
        </w:rPr>
      </w:pPr>
      <w:r>
        <w:rPr>
          <w:rFonts w:hint="default" w:ascii="Bodoni MT" w:hAnsi="Bodoni MT" w:cs="Bodoni MT"/>
        </w:rPr>
        <w:drawing>
          <wp:inline distT="0" distB="0" distL="114300" distR="114300">
            <wp:extent cx="1287145" cy="1717675"/>
            <wp:effectExtent l="0" t="0" r="825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1287145" cy="171767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b/>
          <w:bCs/>
          <w:color w:val="C00000"/>
          <w:lang w:val="en-IN"/>
        </w:rPr>
        <w:t>onNext()</w:t>
      </w:r>
      <w:r>
        <w:rPr>
          <w:rFonts w:hint="default" w:ascii="Bodoni MT" w:hAnsi="Bodoni MT" w:cs="Bodoni MT"/>
          <w:b w:val="0"/>
          <w:bCs w:val="0"/>
          <w:color w:val="C00000"/>
          <w:lang w:val="en-IN"/>
        </w:rPr>
        <w:t xml:space="preserve"> will be called </w:t>
      </w:r>
      <w:r>
        <w:rPr>
          <w:rFonts w:hint="default" w:ascii="Bodoni MT" w:hAnsi="Bodoni MT" w:cs="Bodoni MT"/>
          <w:b/>
          <w:bCs/>
          <w:color w:val="C00000"/>
          <w:lang w:val="en-IN"/>
        </w:rPr>
        <w:t>n</w:t>
      </w:r>
      <w:r>
        <w:rPr>
          <w:rFonts w:hint="default" w:ascii="Bodoni MT" w:hAnsi="Bodoni MT" w:cs="Bodoni MT"/>
          <w:b w:val="0"/>
          <w:bCs w:val="0"/>
          <w:color w:val="C00000"/>
          <w:lang w:val="en-IN"/>
        </w:rPr>
        <w:t xml:space="preserve"> times if the flux contains </w:t>
      </w:r>
      <w:r>
        <w:rPr>
          <w:rFonts w:hint="default" w:ascii="Bodoni MT" w:hAnsi="Bodoni MT" w:cs="Bodoni MT"/>
          <w:b/>
          <w:bCs/>
          <w:color w:val="C00000"/>
          <w:lang w:val="en-IN"/>
        </w:rPr>
        <w:t>n</w:t>
      </w:r>
      <w:r>
        <w:rPr>
          <w:rFonts w:hint="default" w:ascii="Bodoni MT" w:hAnsi="Bodoni MT" w:cs="Bodoni MT"/>
          <w:b w:val="0"/>
          <w:bCs w:val="0"/>
          <w:color w:val="C00000"/>
          <w:lang w:val="en-IN"/>
        </w:rPr>
        <w:t xml:space="preserve"> items.</w:t>
      </w:r>
    </w:p>
    <w:p w14:paraId="0E1222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366895" cy="110934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366895" cy="1109345"/>
                    </a:xfrm>
                    <a:prstGeom prst="rect">
                      <a:avLst/>
                    </a:prstGeom>
                    <a:noFill/>
                    <a:ln>
                      <a:noFill/>
                    </a:ln>
                  </pic:spPr>
                </pic:pic>
              </a:graphicData>
            </a:graphic>
          </wp:inline>
        </w:drawing>
      </w:r>
    </w:p>
    <w:p w14:paraId="664ED0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Normal usecase</w:t>
      </w:r>
      <w:r>
        <w:rPr>
          <w:rFonts w:hint="default" w:ascii="Bodoni MT" w:hAnsi="Bodoni MT" w:cs="Bodoni MT"/>
          <w:lang w:val="en-IN"/>
        </w:rPr>
        <w:br w:type="textWrapping"/>
      </w:r>
      <w:r>
        <w:rPr>
          <w:rFonts w:hint="default" w:ascii="Bodoni MT" w:hAnsi="Bodoni MT" w:cs="Bodoni MT"/>
        </w:rPr>
        <w:drawing>
          <wp:inline distT="0" distB="0" distL="114300" distR="114300">
            <wp:extent cx="2466340" cy="1097915"/>
            <wp:effectExtent l="0" t="0" r="1016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2466340" cy="1097915"/>
                    </a:xfrm>
                    <a:prstGeom prst="rect">
                      <a:avLst/>
                    </a:prstGeom>
                    <a:noFill/>
                    <a:ln>
                      <a:noFill/>
                    </a:ln>
                  </pic:spPr>
                </pic:pic>
              </a:graphicData>
            </a:graphic>
          </wp:inline>
        </w:drawing>
      </w:r>
    </w:p>
    <w:p w14:paraId="6078A9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Reactive usecase</w:t>
      </w:r>
      <w:r>
        <w:rPr>
          <w:rFonts w:hint="default" w:ascii="Bodoni MT" w:hAnsi="Bodoni MT" w:cs="Bodoni MT"/>
          <w:b/>
          <w:bCs/>
          <w:lang w:val="en-IN"/>
        </w:rPr>
        <w:br w:type="textWrapping"/>
      </w:r>
      <w:r>
        <w:rPr>
          <w:rFonts w:hint="default" w:ascii="Bodoni MT" w:hAnsi="Bodoni MT" w:cs="Bodoni MT"/>
        </w:rPr>
        <w:drawing>
          <wp:inline distT="0" distB="0" distL="114300" distR="114300">
            <wp:extent cx="2402205" cy="1111250"/>
            <wp:effectExtent l="0" t="0" r="1079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2402205" cy="1111250"/>
                    </a:xfrm>
                    <a:prstGeom prst="rect">
                      <a:avLst/>
                    </a:prstGeom>
                    <a:noFill/>
                    <a:ln>
                      <a:noFill/>
                    </a:ln>
                  </pic:spPr>
                </pic:pic>
              </a:graphicData>
            </a:graphic>
          </wp:inline>
        </w:drawing>
      </w:r>
    </w:p>
    <w:p w14:paraId="6159E59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The interfaces (Publisher, Subscriber, Subscription, Processor)</w:t>
      </w:r>
    </w:p>
    <w:p w14:paraId="40C250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Publisher</w:t>
      </w:r>
      <w:r>
        <w:rPr>
          <w:rFonts w:hint="default" w:ascii="Bodoni MT" w:hAnsi="Bodoni MT" w:cs="Bodoni MT"/>
          <w:lang w:val="en-IN"/>
        </w:rPr>
        <w:br w:type="textWrapping"/>
      </w:r>
      <w:r>
        <w:rPr>
          <w:rFonts w:hint="default" w:ascii="Bodoni MT" w:hAnsi="Bodoni MT" w:cs="Bodoni MT"/>
        </w:rPr>
        <w:drawing>
          <wp:inline distT="0" distB="0" distL="114300" distR="114300">
            <wp:extent cx="2932430" cy="576580"/>
            <wp:effectExtent l="0" t="0" r="127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2932430" cy="576580"/>
                    </a:xfrm>
                    <a:prstGeom prst="rect">
                      <a:avLst/>
                    </a:prstGeom>
                    <a:noFill/>
                    <a:ln>
                      <a:noFill/>
                    </a:ln>
                  </pic:spPr>
                </pic:pic>
              </a:graphicData>
            </a:graphic>
          </wp:inline>
        </w:drawing>
      </w:r>
      <w:r>
        <w:rPr>
          <w:rFonts w:hint="default" w:ascii="Bodoni MT" w:hAnsi="Bodoni MT" w:cs="Bodoni MT"/>
          <w:lang w:val="en-IN"/>
        </w:rPr>
        <w:t xml:space="preserve"> (Flux &amp; Mono)</w:t>
      </w:r>
    </w:p>
    <w:p w14:paraId="119AC79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Subscriber</w:t>
      </w:r>
      <w:r>
        <w:rPr>
          <w:rFonts w:hint="default" w:ascii="Bodoni MT" w:hAnsi="Bodoni MT" w:cs="Bodoni MT"/>
          <w:lang w:val="en-IN"/>
        </w:rPr>
        <w:br w:type="textWrapping"/>
      </w:r>
      <w:r>
        <w:rPr>
          <w:rFonts w:hint="default" w:ascii="Bodoni MT" w:hAnsi="Bodoni MT" w:cs="Bodoni MT"/>
        </w:rPr>
        <w:drawing>
          <wp:inline distT="0" distB="0" distL="114300" distR="114300">
            <wp:extent cx="2729865" cy="1323340"/>
            <wp:effectExtent l="0" t="0" r="635"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2729865" cy="1323340"/>
                    </a:xfrm>
                    <a:prstGeom prst="rect">
                      <a:avLst/>
                    </a:prstGeom>
                    <a:noFill/>
                    <a:ln>
                      <a:noFill/>
                    </a:ln>
                  </pic:spPr>
                </pic:pic>
              </a:graphicData>
            </a:graphic>
          </wp:inline>
        </w:drawing>
      </w:r>
    </w:p>
    <w:p w14:paraId="1E9EB59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Subscription</w:t>
      </w:r>
      <w:r>
        <w:rPr>
          <w:rFonts w:hint="default" w:ascii="Bodoni MT" w:hAnsi="Bodoni MT" w:cs="Bodoni MT"/>
          <w:lang w:val="en-IN"/>
        </w:rPr>
        <w:br w:type="textWrapping"/>
      </w:r>
      <w:r>
        <w:rPr>
          <w:rFonts w:hint="default" w:ascii="Bodoni MT" w:hAnsi="Bodoni MT" w:cs="Bodoni MT"/>
        </w:rPr>
        <w:drawing>
          <wp:inline distT="0" distB="0" distL="114300" distR="114300">
            <wp:extent cx="2371725" cy="915670"/>
            <wp:effectExtent l="0" t="0" r="317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0"/>
                    <a:stretch>
                      <a:fillRect/>
                    </a:stretch>
                  </pic:blipFill>
                  <pic:spPr>
                    <a:xfrm>
                      <a:off x="0" y="0"/>
                      <a:ext cx="2371725" cy="915670"/>
                    </a:xfrm>
                    <a:prstGeom prst="rect">
                      <a:avLst/>
                    </a:prstGeom>
                    <a:noFill/>
                    <a:ln>
                      <a:noFill/>
                    </a:ln>
                  </pic:spPr>
                </pic:pic>
              </a:graphicData>
            </a:graphic>
          </wp:inline>
        </w:drawing>
      </w:r>
    </w:p>
    <w:p w14:paraId="387B9F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Here, </w:t>
      </w:r>
      <w:r>
        <w:rPr>
          <w:rFonts w:hint="default" w:ascii="Bodoni MT" w:hAnsi="Bodoni MT" w:cs="Bodoni MT"/>
          <w:b/>
          <w:bCs/>
          <w:lang w:val="en-IN"/>
        </w:rPr>
        <w:t>request</w:t>
      </w:r>
      <w:r>
        <w:rPr>
          <w:rFonts w:hint="default" w:ascii="Bodoni MT" w:hAnsi="Bodoni MT" w:cs="Bodoni MT"/>
          <w:b w:val="0"/>
          <w:bCs w:val="0"/>
          <w:lang w:val="en-IN"/>
        </w:rPr>
        <w:t xml:space="preserve"> method is used for Backpressure handling, Reactor does it by default.</w:t>
      </w:r>
    </w:p>
    <w:p w14:paraId="623DB2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Processor (Publisher + Subscriber)</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3433445" cy="64770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3433445" cy="647700"/>
                    </a:xfrm>
                    <a:prstGeom prst="rect">
                      <a:avLst/>
                    </a:prstGeom>
                    <a:noFill/>
                    <a:ln>
                      <a:noFill/>
                    </a:ln>
                  </pic:spPr>
                </pic:pic>
              </a:graphicData>
            </a:graphic>
          </wp:inline>
        </w:drawing>
      </w:r>
    </w:p>
    <w:p w14:paraId="2B4873B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cs="Bodoni MT"/>
          <w:b/>
          <w:bCs/>
          <w:lang w:val="en-IN"/>
        </w:rPr>
        <w:t>subscribe()</w:t>
      </w:r>
      <w:r>
        <w:rPr>
          <w:rFonts w:hint="default" w:ascii="Bodoni MT" w:hAnsi="Bodoni MT" w:cs="Bodoni MT"/>
          <w:b w:val="0"/>
          <w:bCs w:val="0"/>
          <w:lang w:val="en-IN"/>
        </w:rPr>
        <w:t xml:space="preserve"> method</w:t>
      </w:r>
    </w:p>
    <w:p w14:paraId="46A830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7030A0"/>
          <w:sz w:val="22"/>
          <w:szCs w:val="22"/>
          <w:lang w:val="en-IN"/>
        </w:rPr>
        <w:t xml:space="preserve">In the </w:t>
      </w:r>
      <w:r>
        <w:rPr>
          <w:rFonts w:hint="default" w:ascii="Bodoni MT" w:hAnsi="Bodoni MT" w:eastAsia="等线" w:cs="Bodoni MT"/>
          <w:b/>
          <w:bCs/>
          <w:color w:val="7030A0"/>
          <w:sz w:val="22"/>
          <w:szCs w:val="22"/>
          <w:lang w:val="en-IN"/>
        </w:rPr>
        <w:t>Publisher</w:t>
      </w:r>
      <w:r>
        <w:rPr>
          <w:rFonts w:hint="default" w:ascii="Bodoni MT" w:hAnsi="Bodoni MT" w:eastAsia="等线" w:cs="Bodoni MT"/>
          <w:b w:val="0"/>
          <w:bCs w:val="0"/>
          <w:color w:val="7030A0"/>
          <w:sz w:val="22"/>
          <w:szCs w:val="22"/>
          <w:lang w:val="en-IN"/>
        </w:rPr>
        <w:t xml:space="preserve"> interface, only one subscribe method exists which is: </w:t>
      </w:r>
      <w:r>
        <w:rPr>
          <w:rFonts w:hint="default" w:ascii="Bodoni MT" w:hAnsi="Bodoni MT" w:eastAsia="等线" w:cs="Bodoni MT"/>
          <w:b/>
          <w:bCs/>
          <w:color w:val="7030A0"/>
          <w:sz w:val="22"/>
          <w:szCs w:val="22"/>
          <w:lang w:val="en-IN"/>
        </w:rPr>
        <w:t>subscribe(Subscriber sub)</w:t>
      </w:r>
      <w:r>
        <w:rPr>
          <w:rFonts w:hint="default" w:ascii="Bodoni MT" w:hAnsi="Bodoni MT" w:eastAsia="等线" w:cs="Bodoni MT"/>
          <w:b w:val="0"/>
          <w:bCs w:val="0"/>
          <w:color w:val="7030A0"/>
          <w:sz w:val="22"/>
          <w:szCs w:val="22"/>
          <w:lang w:val="en-IN"/>
        </w:rPr>
        <w:t xml:space="preserve">, but in </w:t>
      </w:r>
      <w:r>
        <w:rPr>
          <w:rFonts w:hint="default" w:ascii="Bodoni MT" w:hAnsi="Bodoni MT" w:eastAsia="等线" w:cs="Bodoni MT"/>
          <w:b/>
          <w:bCs/>
          <w:color w:val="7030A0"/>
          <w:sz w:val="22"/>
          <w:szCs w:val="22"/>
          <w:lang w:val="en-IN"/>
        </w:rPr>
        <w:t>Flux</w:t>
      </w:r>
      <w:r>
        <w:rPr>
          <w:rFonts w:hint="default" w:ascii="Bodoni MT" w:hAnsi="Bodoni MT" w:eastAsia="等线" w:cs="Bodoni MT"/>
          <w:b w:val="0"/>
          <w:bCs w:val="0"/>
          <w:color w:val="7030A0"/>
          <w:sz w:val="22"/>
          <w:szCs w:val="22"/>
          <w:lang w:val="en-IN"/>
        </w:rPr>
        <w:t xml:space="preserve"> class, it has different overloaded methods which call that main subscribe(subscriberObj) method at the end building one </w:t>
      </w:r>
      <w:r>
        <w:rPr>
          <w:rFonts w:hint="default" w:ascii="Bodoni MT" w:hAnsi="Bodoni MT" w:eastAsia="等线" w:cs="Bodoni MT"/>
          <w:b w:val="0"/>
          <w:bCs w:val="0"/>
          <w:i/>
          <w:iCs/>
          <w:color w:val="7030A0"/>
          <w:sz w:val="22"/>
          <w:szCs w:val="22"/>
          <w:lang w:val="en-IN"/>
        </w:rPr>
        <w:t>Subscriber</w:t>
      </w:r>
      <w:r>
        <w:rPr>
          <w:rFonts w:hint="default" w:ascii="Bodoni MT" w:hAnsi="Bodoni MT" w:eastAsia="等线" w:cs="Bodoni MT"/>
          <w:b w:val="0"/>
          <w:bCs w:val="0"/>
          <w:i w:val="0"/>
          <w:iCs w:val="0"/>
          <w:color w:val="7030A0"/>
          <w:sz w:val="22"/>
          <w:szCs w:val="22"/>
          <w:lang w:val="en-IN"/>
        </w:rPr>
        <w:t xml:space="preserve"> type of object out of those </w:t>
      </w:r>
      <w:r>
        <w:rPr>
          <w:rFonts w:hint="default" w:ascii="Bodoni MT" w:hAnsi="Bodoni MT" w:eastAsia="等线" w:cs="Bodoni MT"/>
          <w:b w:val="0"/>
          <w:bCs w:val="0"/>
          <w:i/>
          <w:iCs/>
          <w:color w:val="7030A0"/>
          <w:sz w:val="22"/>
          <w:szCs w:val="22"/>
          <w:lang w:val="en-IN"/>
        </w:rPr>
        <w:t>Consumer</w:t>
      </w:r>
      <w:r>
        <w:rPr>
          <w:rFonts w:hint="default" w:ascii="Bodoni MT" w:hAnsi="Bodoni MT" w:eastAsia="等线" w:cs="Bodoni MT"/>
          <w:b w:val="0"/>
          <w:bCs w:val="0"/>
          <w:i w:val="0"/>
          <w:iCs w:val="0"/>
          <w:color w:val="7030A0"/>
          <w:sz w:val="22"/>
          <w:szCs w:val="22"/>
          <w:lang w:val="en-IN"/>
        </w:rPr>
        <w:t xml:space="preserve"> and </w:t>
      </w:r>
      <w:r>
        <w:rPr>
          <w:rFonts w:hint="default" w:ascii="Bodoni MT" w:hAnsi="Bodoni MT" w:eastAsia="等线" w:cs="Bodoni MT"/>
          <w:b w:val="0"/>
          <w:bCs w:val="0"/>
          <w:i/>
          <w:iCs/>
          <w:color w:val="7030A0"/>
          <w:sz w:val="22"/>
          <w:szCs w:val="22"/>
          <w:lang w:val="en-IN"/>
        </w:rPr>
        <w:t>Runnable</w:t>
      </w:r>
      <w:r>
        <w:rPr>
          <w:rFonts w:hint="default" w:ascii="Bodoni MT" w:hAnsi="Bodoni MT" w:eastAsia="等线" w:cs="Bodoni MT"/>
          <w:b w:val="0"/>
          <w:bCs w:val="0"/>
          <w:i w:val="0"/>
          <w:iCs w:val="0"/>
          <w:color w:val="7030A0"/>
          <w:sz w:val="22"/>
          <w:szCs w:val="22"/>
          <w:lang w:val="en-IN"/>
        </w:rPr>
        <w:t xml:space="preserve"> interface objects</w:t>
      </w:r>
      <w:r>
        <w:rPr>
          <w:rFonts w:hint="default" w:ascii="Bodoni MT" w:hAnsi="Bodoni MT" w:eastAsia="等线" w:cs="Bodoni MT"/>
          <w:b w:val="0"/>
          <w:bCs w:val="0"/>
          <w:i w:val="0"/>
          <w:iCs w:val="0"/>
          <w:sz w:val="22"/>
          <w:szCs w:val="22"/>
          <w:lang w:val="en-IN"/>
        </w:rPr>
        <w:t>.</w:t>
      </w:r>
    </w:p>
    <w:p w14:paraId="78548A9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There are multiple overloaded methods of this.</w:t>
      </w:r>
    </w:p>
    <w:p w14:paraId="79D3E1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19805" cy="694690"/>
            <wp:effectExtent l="0" t="0" r="1079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2"/>
                    <a:stretch>
                      <a:fillRect/>
                    </a:stretch>
                  </pic:blipFill>
                  <pic:spPr>
                    <a:xfrm>
                      <a:off x="0" y="0"/>
                      <a:ext cx="3519805" cy="694690"/>
                    </a:xfrm>
                    <a:prstGeom prst="rect">
                      <a:avLst/>
                    </a:prstGeom>
                    <a:noFill/>
                    <a:ln>
                      <a:noFill/>
                    </a:ln>
                  </pic:spPr>
                </pic:pic>
              </a:graphicData>
            </a:graphic>
          </wp:inline>
        </w:drawing>
      </w:r>
      <w:r>
        <w:rPr>
          <w:rFonts w:hint="default" w:ascii="Bodoni MT" w:hAnsi="Bodoni MT" w:cs="Bodoni MT"/>
          <w:lang w:val="en-IN"/>
        </w:rPr>
        <w:t xml:space="preserve"> (0 to 4: all overloading methods are there)</w:t>
      </w:r>
    </w:p>
    <w:p w14:paraId="2A7232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It is used mostly.</w:t>
      </w:r>
    </w:p>
    <w:p w14:paraId="04E3B1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cs="Bodoni MT"/>
          <w:color w:val="0070C0"/>
          <w:lang w:val="en-IN"/>
        </w:rPr>
        <w:t>Lambda functions</w:t>
      </w:r>
    </w:p>
    <w:p w14:paraId="15E00CD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cs="Bodoni MT"/>
          <w:color w:val="0070C0"/>
          <w:lang w:val="en-IN"/>
        </w:rPr>
        <w:t xml:space="preserve">onSubscribe is not needed to pass, </w:t>
      </w:r>
    </w:p>
    <w:p w14:paraId="00AE19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23615" cy="170815"/>
            <wp:effectExtent l="0" t="0" r="698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3523615" cy="170815"/>
                    </a:xfrm>
                    <a:prstGeom prst="rect">
                      <a:avLst/>
                    </a:prstGeom>
                    <a:noFill/>
                    <a:ln>
                      <a:noFill/>
                    </a:ln>
                  </pic:spPr>
                </pic:pic>
              </a:graphicData>
            </a:graphic>
          </wp:inline>
        </w:drawing>
      </w:r>
    </w:p>
    <w:p w14:paraId="15E3DF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You can directly pass object of Subscriber directly.</w:t>
      </w:r>
    </w:p>
    <w:p w14:paraId="6D9DA86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rPr>
      </w:pPr>
      <w:r>
        <w:rPr>
          <w:rFonts w:hint="default" w:ascii="Bodoni MT" w:hAnsi="Bodoni MT" w:cs="Bodoni MT"/>
          <w:color w:val="C00000"/>
          <w:lang w:val="en-IN"/>
        </w:rPr>
        <w:t xml:space="preserve">NOTE: If you are passing </w:t>
      </w:r>
      <w:r>
        <w:rPr>
          <w:rFonts w:hint="default" w:ascii="Bodoni MT" w:hAnsi="Bodoni MT" w:cs="Bodoni MT"/>
          <w:b/>
          <w:bCs/>
          <w:color w:val="C00000"/>
          <w:lang w:val="en-IN"/>
        </w:rPr>
        <w:t>Subscriber</w:t>
      </w:r>
      <w:r>
        <w:rPr>
          <w:rFonts w:hint="default" w:ascii="Bodoni MT" w:hAnsi="Bodoni MT" w:cs="Bodoni MT"/>
          <w:b w:val="0"/>
          <w:bCs w:val="0"/>
          <w:color w:val="C00000"/>
          <w:lang w:val="en-IN"/>
        </w:rPr>
        <w:t xml:space="preserve"> type of object inside the </w:t>
      </w:r>
      <w:r>
        <w:rPr>
          <w:rFonts w:hint="default" w:ascii="Bodoni MT" w:hAnsi="Bodoni MT" w:cs="Bodoni MT"/>
          <w:b/>
          <w:bCs/>
          <w:color w:val="C00000"/>
          <w:lang w:val="en-IN"/>
        </w:rPr>
        <w:t>subscribe()</w:t>
      </w:r>
      <w:r>
        <w:rPr>
          <w:rFonts w:hint="default" w:ascii="Bodoni MT" w:hAnsi="Bodoni MT" w:cs="Bodoni MT"/>
          <w:b w:val="0"/>
          <w:bCs w:val="0"/>
          <w:color w:val="C00000"/>
          <w:lang w:val="en-IN"/>
        </w:rPr>
        <w:t xml:space="preserve"> method, then you need to call the </w:t>
      </w:r>
      <w:r>
        <w:rPr>
          <w:rFonts w:hint="default" w:ascii="Bodoni MT" w:hAnsi="Bodoni MT" w:cs="Bodoni MT"/>
          <w:b/>
          <w:bCs/>
          <w:color w:val="C00000"/>
          <w:lang w:val="en-IN"/>
        </w:rPr>
        <w:t>subscription.request()</w:t>
      </w:r>
      <w:r>
        <w:rPr>
          <w:rFonts w:hint="default" w:ascii="Bodoni MT" w:hAnsi="Bodoni MT" w:cs="Bodoni MT"/>
          <w:b w:val="0"/>
          <w:bCs w:val="0"/>
          <w:color w:val="C00000"/>
          <w:lang w:val="en-IN"/>
        </w:rPr>
        <w:t xml:space="preserve"> method inside </w:t>
      </w:r>
      <w:r>
        <w:rPr>
          <w:rFonts w:hint="default" w:ascii="Bodoni MT" w:hAnsi="Bodoni MT" w:cs="Bodoni MT"/>
          <w:b w:val="0"/>
          <w:bCs w:val="0"/>
          <w:i/>
          <w:iCs/>
          <w:color w:val="C00000"/>
          <w:lang w:val="en-IN"/>
        </w:rPr>
        <w:t>onSubscribe</w:t>
      </w:r>
      <w:r>
        <w:rPr>
          <w:rFonts w:hint="default" w:ascii="Bodoni MT" w:hAnsi="Bodoni MT" w:cs="Bodoni MT"/>
          <w:b w:val="0"/>
          <w:bCs w:val="0"/>
          <w:i w:val="0"/>
          <w:iCs w:val="0"/>
          <w:color w:val="C00000"/>
          <w:lang w:val="en-IN"/>
        </w:rPr>
        <w:t xml:space="preserve"> method otherwise it’ll not call the </w:t>
      </w:r>
      <w:r>
        <w:rPr>
          <w:rFonts w:hint="default" w:ascii="Bodoni MT" w:hAnsi="Bodoni MT" w:cs="Bodoni MT"/>
          <w:b/>
          <w:bCs/>
          <w:i/>
          <w:iCs/>
          <w:color w:val="C00000"/>
          <w:lang w:val="en-IN"/>
        </w:rPr>
        <w:t>onNext</w:t>
      </w:r>
      <w:r>
        <w:rPr>
          <w:rFonts w:hint="default" w:ascii="Bodoni MT" w:hAnsi="Bodoni MT" w:cs="Bodoni MT"/>
          <w:b w:val="0"/>
          <w:bCs w:val="0"/>
          <w:i w:val="0"/>
          <w:iCs w:val="0"/>
          <w:color w:val="C00000"/>
          <w:lang w:val="en-IN"/>
        </w:rPr>
        <w:t xml:space="preserve"> method and wait till infinity.</w:t>
      </w:r>
    </w:p>
    <w:p w14:paraId="6F8A17E9">
      <w:pPr>
        <w:rPr>
          <w:rFonts w:hint="default" w:ascii="Bodoni MT" w:hAnsi="Bodoni MT" w:eastAsia="等线" w:cs="Bodoni MT"/>
          <w:b/>
          <w:bCs/>
          <w:color w:val="002060"/>
          <w:sz w:val="22"/>
          <w:szCs w:val="22"/>
          <w:highlight w:val="lightGray"/>
          <w:u w:val="single"/>
        </w:rPr>
      </w:pPr>
      <w:r>
        <w:rPr>
          <w:rFonts w:hint="default" w:ascii="Bodoni MT" w:hAnsi="Bodoni MT" w:cs="Bodoni MT"/>
          <w:b/>
          <w:bCs/>
          <w:color w:val="002060"/>
          <w:highlight w:val="lightGray"/>
          <w:u w:val="single"/>
          <w:lang w:val="en-IN"/>
        </w:rPr>
        <w:br w:type="page"/>
      </w:r>
    </w:p>
    <w:p w14:paraId="727DB4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cs="Bodoni MT"/>
          <w:b/>
          <w:bCs/>
          <w:color w:val="002060"/>
          <w:highlight w:val="lightGray"/>
          <w:u w:val="single"/>
          <w:lang w:val="en-IN"/>
        </w:rPr>
        <w:t xml:space="preserve">Key points                                                               </w:t>
      </w:r>
    </w:p>
    <w:p w14:paraId="368C47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You just need to create a </w:t>
      </w:r>
      <w:r>
        <w:rPr>
          <w:rFonts w:hint="default" w:ascii="Bodoni MT" w:hAnsi="Bodoni MT" w:cs="Bodoni MT"/>
          <w:b/>
          <w:bCs/>
          <w:lang w:val="en-IN"/>
        </w:rPr>
        <w:t xml:space="preserve">Publisher </w:t>
      </w:r>
      <w:r>
        <w:rPr>
          <w:rFonts w:hint="default" w:ascii="Bodoni MT" w:hAnsi="Bodoni MT" w:cs="Bodoni MT"/>
          <w:lang w:val="en-IN"/>
        </w:rPr>
        <w:t>object (Flux, Mono or something else)</w:t>
      </w:r>
    </w:p>
    <w:p w14:paraId="42075EE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cs="Bodoni MT"/>
          <w:lang w:val="en-IN"/>
        </w:rPr>
        <w:t xml:space="preserve">While calling the </w:t>
      </w:r>
      <w:r>
        <w:rPr>
          <w:rFonts w:hint="default" w:ascii="Bodoni MT" w:hAnsi="Bodoni MT" w:cs="Bodoni MT"/>
          <w:b/>
          <w:bCs/>
          <w:lang w:val="en-IN"/>
        </w:rPr>
        <w:t>subscribe()</w:t>
      </w:r>
      <w:r>
        <w:rPr>
          <w:rFonts w:hint="default" w:ascii="Bodoni MT" w:hAnsi="Bodoni MT" w:cs="Bodoni MT"/>
          <w:b w:val="0"/>
          <w:bCs w:val="0"/>
          <w:lang w:val="en-IN"/>
        </w:rPr>
        <w:t xml:space="preserve"> method from this object (</w:t>
      </w:r>
      <w:r>
        <w:rPr>
          <w:rFonts w:hint="default" w:ascii="Bodoni MT" w:hAnsi="Bodoni MT" w:cs="Bodoni MT"/>
          <w:b w:val="0"/>
          <w:bCs w:val="0"/>
          <w:shd w:val="clear" w:color="FFFFFF" w:fill="D9D9D9"/>
          <w:lang w:val="en-IN"/>
        </w:rPr>
        <w:t xml:space="preserve">it takes </w:t>
      </w:r>
      <w:r>
        <w:rPr>
          <w:rFonts w:hint="default" w:ascii="Bodoni MT" w:hAnsi="Bodoni MT" w:cs="Bodoni MT"/>
          <w:b/>
          <w:bCs/>
          <w:shd w:val="clear" w:color="FFFFFF" w:fill="D9D9D9"/>
          <w:lang w:val="en-IN"/>
        </w:rPr>
        <w:t>Subscriber</w:t>
      </w:r>
      <w:r>
        <w:rPr>
          <w:rFonts w:hint="default" w:ascii="Bodoni MT" w:hAnsi="Bodoni MT" w:cs="Bodoni MT"/>
          <w:b w:val="0"/>
          <w:bCs w:val="0"/>
          <w:shd w:val="clear" w:color="FFFFFF" w:fill="D9D9D9"/>
          <w:lang w:val="en-IN"/>
        </w:rPr>
        <w:t xml:space="preserve"> as an argument; or builds one </w:t>
      </w:r>
      <w:r>
        <w:rPr>
          <w:rFonts w:hint="default" w:ascii="Bodoni MT" w:hAnsi="Bodoni MT" w:cs="Bodoni MT"/>
          <w:b/>
          <w:bCs/>
          <w:shd w:val="clear" w:color="FFFFFF" w:fill="D9D9D9"/>
          <w:lang w:val="en-IN"/>
        </w:rPr>
        <w:t xml:space="preserve">Subscriber </w:t>
      </w:r>
      <w:r>
        <w:rPr>
          <w:rFonts w:hint="default" w:ascii="Bodoni MT" w:hAnsi="Bodoni MT" w:cs="Bodoni MT"/>
          <w:b w:val="0"/>
          <w:bCs w:val="0"/>
          <w:shd w:val="clear" w:color="FFFFFF" w:fill="D9D9D9"/>
          <w:lang w:val="en-IN"/>
        </w:rPr>
        <w:t>object with those lambda method being passed</w:t>
      </w:r>
      <w:r>
        <w:rPr>
          <w:rFonts w:hint="default" w:ascii="Bodoni MT" w:hAnsi="Bodoni MT" w:cs="Bodoni MT"/>
          <w:b w:val="0"/>
          <w:bCs w:val="0"/>
          <w:lang w:val="en-IN"/>
        </w:rPr>
        <w:t xml:space="preserve">), you need to pass 4 methods which are </w:t>
      </w:r>
      <w:r>
        <w:rPr>
          <w:rFonts w:hint="default" w:ascii="Bodoni MT" w:hAnsi="Bodoni MT" w:cs="Bodoni MT"/>
          <w:b w:val="0"/>
          <w:bCs w:val="0"/>
          <w:i/>
          <w:iCs/>
          <w:lang w:val="en-IN"/>
        </w:rPr>
        <w:t>onNext</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onError</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onComplete</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onSubscribe</w:t>
      </w:r>
      <w:r>
        <w:rPr>
          <w:rFonts w:hint="default" w:ascii="Bodoni MT" w:hAnsi="Bodoni MT" w:cs="Bodoni MT"/>
          <w:b w:val="0"/>
          <w:bCs w:val="0"/>
          <w:i w:val="0"/>
          <w:iCs w:val="0"/>
          <w:lang w:val="en-IN"/>
        </w:rPr>
        <w:t xml:space="preserve">; </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 xml:space="preserve">here, </w:t>
      </w:r>
      <w:r>
        <w:rPr>
          <w:rFonts w:hint="default" w:ascii="Bodoni MT" w:hAnsi="Bodoni MT" w:cs="Bodoni MT"/>
          <w:b/>
          <w:bCs/>
          <w:i/>
          <w:iCs/>
          <w:lang w:val="en-IN"/>
        </w:rPr>
        <w:t>onSubscribe</w:t>
      </w:r>
      <w:r>
        <w:rPr>
          <w:rFonts w:hint="default" w:ascii="Bodoni MT" w:hAnsi="Bodoni MT" w:cs="Bodoni MT"/>
          <w:b w:val="0"/>
          <w:bCs w:val="0"/>
          <w:i w:val="0"/>
          <w:iCs w:val="0"/>
          <w:lang w:val="en-IN"/>
        </w:rPr>
        <w:t xml:space="preserve"> method provides you one </w:t>
      </w:r>
      <w:r>
        <w:rPr>
          <w:rFonts w:hint="default" w:ascii="Bodoni MT" w:hAnsi="Bodoni MT" w:cs="Bodoni MT"/>
          <w:b/>
          <w:bCs/>
          <w:i w:val="0"/>
          <w:iCs w:val="0"/>
          <w:lang w:val="en-IN"/>
        </w:rPr>
        <w:t>Subscription</w:t>
      </w:r>
      <w:r>
        <w:rPr>
          <w:rFonts w:hint="default" w:ascii="Bodoni MT" w:hAnsi="Bodoni MT" w:cs="Bodoni MT"/>
          <w:b w:val="0"/>
          <w:bCs w:val="0"/>
          <w:i w:val="0"/>
          <w:iCs w:val="0"/>
          <w:lang w:val="en-IN"/>
        </w:rPr>
        <w:t xml:space="preserve"> type of object with which you can do something; </w:t>
      </w:r>
      <w:r>
        <w:rPr>
          <w:rFonts w:hint="default" w:ascii="Bodoni MT" w:hAnsi="Bodoni MT" w:cs="Bodoni MT"/>
          <w:b w:val="0"/>
          <w:bCs w:val="0"/>
          <w:i w:val="0"/>
          <w:iCs w:val="0"/>
          <w:shd w:val="clear" w:color="FFFFFF" w:fill="D9D9D9"/>
          <w:lang w:val="en-IN"/>
        </w:rPr>
        <w:t xml:space="preserve">No need to create </w:t>
      </w:r>
      <w:r>
        <w:rPr>
          <w:rFonts w:hint="default" w:ascii="Bodoni MT" w:hAnsi="Bodoni MT" w:cs="Bodoni MT"/>
          <w:b w:val="0"/>
          <w:bCs w:val="0"/>
          <w:i/>
          <w:iCs/>
          <w:shd w:val="clear" w:color="FFFFFF" w:fill="D9D9D9"/>
          <w:lang w:val="en-IN"/>
        </w:rPr>
        <w:t>subscription</w:t>
      </w:r>
      <w:r>
        <w:rPr>
          <w:rFonts w:hint="default" w:ascii="Bodoni MT" w:hAnsi="Bodoni MT" w:cs="Bodoni MT"/>
          <w:b w:val="0"/>
          <w:bCs w:val="0"/>
          <w:i w:val="0"/>
          <w:iCs w:val="0"/>
          <w:shd w:val="clear" w:color="FFFFFF" w:fill="D9D9D9"/>
          <w:lang w:val="en-IN"/>
        </w:rPr>
        <w:t xml:space="preserve"> object by yourself.</w:t>
      </w:r>
    </w:p>
    <w:p w14:paraId="24BECA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16FD2F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Event Flow</w:t>
      </w:r>
      <w:r>
        <w:rPr>
          <w:rFonts w:hint="default" w:ascii="Bodoni MT" w:hAnsi="Bodoni MT" w:eastAsia="等线" w:cs="Bodoni MT"/>
          <w:b w:val="0"/>
          <w:bCs w:val="0"/>
          <w:sz w:val="22"/>
          <w:szCs w:val="22"/>
          <w:u w:val="single"/>
          <w:lang w:val="en-IN"/>
        </w:rPr>
        <w:t xml:space="preserve"> </w:t>
      </w:r>
    </w:p>
    <w:p w14:paraId="75AC43E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Subscriber  ----- subscribe(Subscriber r) -----------  Publisher</w:t>
      </w:r>
    </w:p>
    <w:p w14:paraId="4C9B56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Publisher   ----- onSubscribe(Subscription s)-----  Subscriber</w:t>
      </w:r>
    </w:p>
    <w:p w14:paraId="14B18C9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Subscriber  ----- request(n) ---------------------------  Pubilsher</w:t>
      </w:r>
    </w:p>
    <w:p w14:paraId="37968A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Publisher   ----- onNext(data) -----------------------  </w:t>
      </w:r>
      <w:r>
        <w:rPr>
          <w:rFonts w:hint="default" w:ascii="Bodoni MT" w:hAnsi="Bodoni MT" w:eastAsia="等线" w:cs="Bodoni MT"/>
          <w:sz w:val="22"/>
          <w:szCs w:val="22"/>
          <w:lang w:val="en-IN"/>
        </w:rPr>
        <w:t>Subscriber</w:t>
      </w:r>
    </w:p>
    <w:p w14:paraId="43B9E4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                 .</w:t>
      </w:r>
    </w:p>
    <w:p w14:paraId="79E608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                 .</w:t>
      </w:r>
    </w:p>
    <w:p w14:paraId="5171B6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Publisher   ----- onNext(data) -----------------------  Subscriber</w:t>
      </w:r>
      <w:r>
        <w:rPr>
          <w:rFonts w:hint="default" w:ascii="Bodoni MT" w:hAnsi="Bodoni MT" w:eastAsia="等线" w:cs="Bodoni MT"/>
          <w:sz w:val="22"/>
          <w:szCs w:val="22"/>
          <w:lang w:val="en-IN"/>
        </w:rPr>
        <w:t xml:space="preserve">  (</w:t>
      </w:r>
      <w:r>
        <w:rPr>
          <w:rFonts w:hint="default" w:ascii="Bodoni MT" w:hAnsi="Bodoni MT" w:eastAsia="等线" w:cs="Bodoni MT"/>
          <w:b/>
          <w:bCs/>
          <w:i/>
          <w:iCs/>
          <w:sz w:val="22"/>
          <w:szCs w:val="22"/>
          <w:lang w:val="en-IN"/>
        </w:rPr>
        <w:t>n</w:t>
      </w:r>
      <w:r>
        <w:rPr>
          <w:rFonts w:hint="default" w:ascii="Bodoni MT" w:hAnsi="Bodoni MT" w:eastAsia="等线" w:cs="Bodoni MT"/>
          <w:b w:val="0"/>
          <w:bCs w:val="0"/>
          <w:i w:val="0"/>
          <w:iCs w:val="0"/>
          <w:sz w:val="22"/>
          <w:szCs w:val="22"/>
          <w:lang w:val="en-IN"/>
        </w:rPr>
        <w:t xml:space="preserve"> times call)</w:t>
      </w:r>
    </w:p>
    <w:p w14:paraId="72D6D6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Publisher   ----- onComplete() -----------------------  Subscriber </w:t>
      </w:r>
    </w:p>
    <w:p w14:paraId="2C9816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color w:val="002060"/>
          <w:sz w:val="22"/>
          <w:szCs w:val="22"/>
          <w:highlight w:val="lightGray"/>
          <w:lang w:val="en-IN"/>
        </w:rPr>
        <w:t xml:space="preserve">                                                                    </w:t>
      </w:r>
    </w:p>
    <w:p w14:paraId="11363A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lang w:val="en-IN"/>
        </w:rPr>
        <w:t>Operators</w:t>
      </w:r>
    </w:p>
    <w:p w14:paraId="20B6AB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filter</w:t>
      </w:r>
    </w:p>
    <w:p w14:paraId="58ACCF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C00000"/>
          <w:sz w:val="22"/>
          <w:szCs w:val="22"/>
          <w:lang w:val="en-IN"/>
        </w:rPr>
        <w:t xml:space="preserve">map is synchrnous, one-to-one; </w:t>
      </w:r>
      <w:r>
        <w:rPr>
          <w:rFonts w:hint="default" w:ascii="Bodoni MT" w:hAnsi="Bodoni MT" w:eastAsia="等线" w:cs="Bodoni MT"/>
          <w:b/>
          <w:bCs/>
          <w:color w:val="C00000"/>
          <w:sz w:val="22"/>
          <w:szCs w:val="22"/>
          <w:lang w:val="en-IN"/>
        </w:rPr>
        <w:t>flatMap</w:t>
      </w:r>
      <w:r>
        <w:rPr>
          <w:rFonts w:hint="default" w:ascii="Bodoni MT" w:hAnsi="Bodoni MT" w:eastAsia="等线" w:cs="Bodoni MT"/>
          <w:b w:val="0"/>
          <w:bCs w:val="0"/>
          <w:color w:val="C00000"/>
          <w:sz w:val="22"/>
          <w:szCs w:val="22"/>
          <w:lang w:val="en-IN"/>
        </w:rPr>
        <w:t xml:space="preserve"> is asynchronous, one-to-many</w:t>
      </w:r>
      <w:r>
        <w:rPr>
          <w:rFonts w:hint="default" w:ascii="Bodoni MT" w:hAnsi="Bodoni MT" w:eastAsia="等线" w:cs="Bodoni MT"/>
          <w:b w:val="0"/>
          <w:bCs w:val="0"/>
          <w:sz w:val="22"/>
          <w:szCs w:val="22"/>
          <w:lang w:val="en-IN"/>
        </w:rPr>
        <w:t>.</w:t>
      </w:r>
    </w:p>
    <w:p w14:paraId="35E534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7CEE9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Backpressure</w:t>
      </w:r>
    </w:p>
    <w:p w14:paraId="0F87E5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 xml:space="preserve">Producer is </w:t>
      </w:r>
      <w:r>
        <w:rPr>
          <w:rFonts w:hint="default" w:ascii="Bodoni MT" w:hAnsi="Bodoni MT" w:eastAsia="等线" w:cs="Bodoni MT"/>
          <w:b/>
          <w:bCs/>
          <w:i/>
          <w:iCs/>
          <w:sz w:val="22"/>
          <w:szCs w:val="22"/>
          <w:lang w:val="en-IN"/>
        </w:rPr>
        <w:t>fast</w:t>
      </w:r>
      <w:r>
        <w:rPr>
          <w:rFonts w:hint="default" w:ascii="Bodoni MT" w:hAnsi="Bodoni MT" w:eastAsia="等线" w:cs="Bodoni MT"/>
          <w:b w:val="0"/>
          <w:bCs w:val="0"/>
          <w:i/>
          <w:iCs/>
          <w:sz w:val="22"/>
          <w:szCs w:val="22"/>
          <w:lang w:val="en-IN"/>
        </w:rPr>
        <w:t xml:space="preserve">, Consumer is </w:t>
      </w:r>
      <w:r>
        <w:rPr>
          <w:rFonts w:hint="default" w:ascii="Bodoni MT" w:hAnsi="Bodoni MT" w:eastAsia="等线" w:cs="Bodoni MT"/>
          <w:b/>
          <w:bCs/>
          <w:i/>
          <w:iCs/>
          <w:sz w:val="22"/>
          <w:szCs w:val="22"/>
          <w:lang w:val="en-IN"/>
        </w:rPr>
        <w:t>slow</w:t>
      </w:r>
      <w:r>
        <w:rPr>
          <w:rFonts w:hint="default" w:ascii="Bodoni MT" w:hAnsi="Bodoni MT" w:eastAsia="等线" w:cs="Bodoni MT"/>
          <w:b w:val="0"/>
          <w:bCs w:val="0"/>
          <w:i w:val="0"/>
          <w:iCs w:val="0"/>
          <w:sz w:val="22"/>
          <w:szCs w:val="22"/>
          <w:lang w:val="en-IN"/>
        </w:rPr>
        <w:t xml:space="preserve"> -</w:t>
      </w:r>
      <w:r>
        <w:rPr>
          <w:rFonts w:hint="default" w:ascii="Bodoni MT" w:hAnsi="Bodoni MT" w:eastAsia="等线" w:cs="Bodoni MT"/>
          <w:b w:val="0"/>
          <w:bCs w:val="0"/>
          <w:i w:val="0"/>
          <w:iCs w:val="0"/>
          <w:sz w:val="22"/>
          <w:szCs w:val="22"/>
          <w:lang w:val="en-IN"/>
        </w:rPr>
        <w:t>→ Memory Crash</w:t>
      </w:r>
    </w:p>
    <w:p w14:paraId="4FB6C4E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053590" cy="1828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2053590" cy="182880"/>
                    </a:xfrm>
                    <a:prstGeom prst="rect">
                      <a:avLst/>
                    </a:prstGeom>
                    <a:noFill/>
                    <a:ln>
                      <a:noFill/>
                    </a:ln>
                  </pic:spPr>
                </pic:pic>
              </a:graphicData>
            </a:graphic>
          </wp:inline>
        </w:drawing>
      </w:r>
      <w:r>
        <w:rPr>
          <w:rFonts w:hint="default" w:ascii="Bodoni MT" w:hAnsi="Bodoni MT" w:cs="Bodoni MT"/>
          <w:lang w:val="en-IN"/>
        </w:rPr>
        <w:t xml:space="preserve"> (5 items at a time)</w:t>
      </w:r>
    </w:p>
    <w:p w14:paraId="255E339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7BB674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EB3700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4BB60EF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8A0C57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AC944E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610278B">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31400F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Dependencies</w:t>
      </w:r>
    </w:p>
    <w:p w14:paraId="2E4B51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spring-boot-starter-web</w:t>
      </w:r>
    </w:p>
    <w:p w14:paraId="0F796DE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For blocking/servler based. </w:t>
      </w:r>
    </w:p>
    <w:p w14:paraId="7C9E12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Default embedded server: </w:t>
      </w:r>
      <w:r>
        <w:rPr>
          <w:rFonts w:hint="default" w:ascii="Bodoni MT" w:hAnsi="Bodoni MT" w:eastAsia="等线" w:cs="Bodoni MT"/>
          <w:b/>
          <w:bCs/>
          <w:sz w:val="22"/>
          <w:szCs w:val="22"/>
          <w:lang w:val="en-IN"/>
        </w:rPr>
        <w:t>Tomcat</w:t>
      </w:r>
      <w:r>
        <w:rPr>
          <w:rFonts w:hint="default" w:ascii="Bodoni MT" w:hAnsi="Bodoni MT" w:eastAsia="等线" w:cs="Bodoni MT"/>
          <w:b w:val="0"/>
          <w:bCs w:val="0"/>
          <w:sz w:val="22"/>
          <w:szCs w:val="22"/>
          <w:lang w:val="en-IN"/>
        </w:rPr>
        <w:t xml:space="preserve">  </w:t>
      </w:r>
    </w:p>
    <w:p w14:paraId="03DA947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Comes with </w:t>
      </w:r>
      <w:r>
        <w:rPr>
          <w:rFonts w:hint="default" w:ascii="Bodoni MT" w:hAnsi="Bodoni MT" w:eastAsia="等线" w:cs="Bodoni MT"/>
          <w:b w:val="0"/>
          <w:bCs w:val="0"/>
          <w:i w:val="0"/>
          <w:iCs w:val="0"/>
          <w:sz w:val="22"/>
          <w:szCs w:val="22"/>
          <w:lang w:val="en-IN"/>
        </w:rPr>
        <w:t>Jackson, Spring MVC.</w:t>
      </w:r>
    </w:p>
    <w:p w14:paraId="7B47E3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Uses threads for request.</w:t>
      </w:r>
    </w:p>
    <w:p w14:paraId="671373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spring-boot-starter-webflux</w:t>
      </w:r>
    </w:p>
    <w:p w14:paraId="657F56E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Spring WebFlux  (Project Reactor: Flux, Mono)</w:t>
      </w:r>
    </w:p>
    <w:p w14:paraId="1411360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Default embedded server: </w:t>
      </w:r>
      <w:r>
        <w:rPr>
          <w:rFonts w:hint="default" w:ascii="Bodoni MT" w:hAnsi="Bodoni MT" w:eastAsia="等线" w:cs="Bodoni MT"/>
          <w:b/>
          <w:bCs/>
          <w:sz w:val="22"/>
          <w:szCs w:val="22"/>
          <w:lang w:val="en-IN"/>
        </w:rPr>
        <w:t>Netty</w:t>
      </w:r>
      <w:r>
        <w:rPr>
          <w:rFonts w:hint="default" w:ascii="Bodoni MT" w:hAnsi="Bodoni MT" w:eastAsia="等线" w:cs="Bodoni MT"/>
          <w:b w:val="0"/>
          <w:bCs w:val="0"/>
          <w:sz w:val="22"/>
          <w:szCs w:val="22"/>
          <w:lang w:val="en-IN"/>
        </w:rPr>
        <w:t xml:space="preserve"> (Non-Blocking)</w:t>
      </w:r>
    </w:p>
    <w:p w14:paraId="50E1A1B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also contains </w:t>
      </w:r>
      <w:r>
        <w:rPr>
          <w:rFonts w:hint="default" w:ascii="Bodoni MT" w:hAnsi="Bodoni MT" w:eastAsia="等线" w:cs="Bodoni MT"/>
          <w:b/>
          <w:bCs/>
          <w:sz w:val="22"/>
          <w:szCs w:val="22"/>
          <w:lang w:val="en-IN"/>
        </w:rPr>
        <w:t>Jackson</w:t>
      </w:r>
      <w:r>
        <w:rPr>
          <w:rFonts w:hint="default" w:ascii="Bodoni MT" w:hAnsi="Bodoni MT" w:eastAsia="等线" w:cs="Bodoni MT"/>
          <w:b w:val="0"/>
          <w:bCs w:val="0"/>
          <w:sz w:val="22"/>
          <w:szCs w:val="22"/>
          <w:lang w:val="en-IN"/>
        </w:rPr>
        <w:t xml:space="preserve">, </w:t>
      </w:r>
    </w:p>
    <w:p w14:paraId="070099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Event-Loop based; non blocking I/O.</w:t>
      </w:r>
    </w:p>
    <w:p w14:paraId="4B05C70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Uses less threads.</w:t>
      </w:r>
    </w:p>
    <w:p w14:paraId="3487F7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rPr>
        <w:t>Spring WebFlux can run blocking code as long as it is offloaded from Netty event-loop threads using boundedElastic schedulers. WebFlux does not prohibit blocking APIs; it enforces non-blocking request handling</w:t>
      </w:r>
      <w:r>
        <w:rPr>
          <w:rFonts w:hint="default" w:ascii="Bodoni MT" w:hAnsi="Bodoni MT" w:eastAsia="等线" w:cs="Bodoni MT"/>
          <w:sz w:val="22"/>
          <w:szCs w:val="22"/>
        </w:rPr>
        <w:t>.</w:t>
      </w:r>
    </w:p>
    <w:p w14:paraId="3FA48BC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Mono</w:t>
      </w:r>
    </w:p>
    <w:p w14:paraId="0A3A51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There are some methods</w:t>
      </w:r>
    </w:p>
    <w:p w14:paraId="4D5963B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just</w:t>
      </w:r>
      <w:r>
        <w:rPr>
          <w:rFonts w:hint="default" w:ascii="Bodoni MT" w:hAnsi="Bodoni MT" w:eastAsia="等线" w:cs="Bodoni MT"/>
          <w:b w:val="0"/>
          <w:bCs w:val="0"/>
          <w:sz w:val="22"/>
          <w:szCs w:val="22"/>
          <w:lang w:val="en-IN"/>
        </w:rPr>
        <w:t xml:space="preserve"> (static method) : to create a Mono object</w:t>
      </w:r>
    </w:p>
    <w:p w14:paraId="323A35F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subscribe(…..).then(</w:t>
      </w:r>
      <w:r>
        <w:rPr>
          <w:rFonts w:hint="default" w:ascii="Bodoni MT" w:hAnsi="Bodoni MT" w:eastAsia="等线" w:cs="Bodoni MT"/>
          <w:b w:val="0"/>
          <w:bCs w:val="0"/>
          <w:i/>
          <w:iCs/>
          <w:sz w:val="22"/>
          <w:szCs w:val="22"/>
          <w:lang w:val="en-IN"/>
        </w:rPr>
        <w:t>monoObj</w:t>
      </w:r>
      <w:r>
        <w:rPr>
          <w:rFonts w:hint="default" w:ascii="Bodoni MT" w:hAnsi="Bodoni MT" w:eastAsia="等线" w:cs="Bodoni MT"/>
          <w:b/>
          <w:bCs/>
          <w:i/>
          <w:iCs/>
          <w:sz w:val="22"/>
          <w:szCs w:val="22"/>
          <w:lang w:val="en-IN"/>
        </w:rPr>
        <w:t>)</w:t>
      </w:r>
      <w:r>
        <w:rPr>
          <w:rFonts w:hint="default" w:ascii="Bodoni MT" w:hAnsi="Bodoni MT" w:eastAsia="等线" w:cs="Bodoni MT"/>
          <w:b w:val="0"/>
          <w:bCs w:val="0"/>
          <w:i/>
          <w:iCs/>
          <w:sz w:val="22"/>
          <w:szCs w:val="22"/>
          <w:lang w:val="en-IN"/>
        </w:rPr>
        <w:t xml:space="preserve"> </w:t>
      </w:r>
      <w:r>
        <w:rPr>
          <w:rFonts w:hint="default" w:ascii="Bodoni MT" w:hAnsi="Bodoni MT" w:eastAsia="等线" w:cs="Bodoni MT"/>
          <w:b w:val="0"/>
          <w:bCs w:val="0"/>
          <w:i w:val="0"/>
          <w:iCs w:val="0"/>
          <w:sz w:val="22"/>
          <w:szCs w:val="22"/>
          <w:lang w:val="en-IN"/>
        </w:rPr>
        <w:t>: execute another mono after the current one.</w:t>
      </w:r>
    </w:p>
    <w:p w14:paraId="33EF11D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zip</w:t>
      </w:r>
      <w:r>
        <w:rPr>
          <w:rFonts w:hint="default" w:ascii="Bodoni MT" w:hAnsi="Bodoni MT" w:eastAsia="等线" w:cs="Bodoni MT"/>
          <w:b w:val="0"/>
          <w:bCs w:val="0"/>
          <w:sz w:val="22"/>
          <w:szCs w:val="22"/>
          <w:lang w:val="en-IN"/>
        </w:rPr>
        <w:t xml:space="preserve"> (static method) : to combine one or more mono objects.</w:t>
      </w:r>
    </w:p>
    <w:p w14:paraId="1D8FBC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&amp; </w:t>
      </w: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color w:val="C00000"/>
          <w:sz w:val="22"/>
          <w:szCs w:val="22"/>
          <w:lang w:val="en-IN"/>
        </w:rPr>
        <w:t>(</w:t>
      </w:r>
      <w:r>
        <w:rPr>
          <w:rFonts w:hint="default" w:ascii="Bodoni MT" w:hAnsi="Bodoni MT" w:eastAsia="等线" w:cs="Bodoni MT"/>
          <w:b w:val="0"/>
          <w:bCs w:val="0"/>
          <w:i/>
          <w:iCs/>
          <w:color w:val="C00000"/>
          <w:sz w:val="22"/>
          <w:szCs w:val="22"/>
          <w:lang w:val="en-IN"/>
        </w:rPr>
        <w:t>instance methods</w:t>
      </w:r>
      <w:r>
        <w:rPr>
          <w:rFonts w:hint="default" w:ascii="Bodoni MT" w:hAnsi="Bodoni MT" w:eastAsia="等线" w:cs="Bodoni MT"/>
          <w:b w:val="0"/>
          <w:bCs w:val="0"/>
          <w:i w:val="0"/>
          <w:iCs w:val="0"/>
          <w:color w:val="C00000"/>
          <w:sz w:val="22"/>
          <w:szCs w:val="22"/>
          <w:lang w:val="en-IN"/>
        </w:rPr>
        <w:t>, not static)</w:t>
      </w:r>
    </w:p>
    <w:p w14:paraId="5234ACE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w:t>
      </w:r>
      <w:r>
        <w:rPr>
          <w:rFonts w:hint="default" w:ascii="Bodoni MT" w:hAnsi="Bodoni MT" w:eastAsia="等线" w:cs="Bodoni MT"/>
          <w:b w:val="0"/>
          <w:bCs w:val="0"/>
          <w:sz w:val="22"/>
          <w:szCs w:val="22"/>
          <w:lang w:val="en-IN"/>
        </w:rPr>
        <w:t xml:space="preserve"> provides the data </w:t>
      </w:r>
      <w:r>
        <w:rPr>
          <w:rFonts w:hint="default" w:ascii="Bodoni MT" w:hAnsi="Bodoni MT" w:eastAsia="等线" w:cs="Bodoni MT"/>
          <w:b/>
          <w:bCs/>
          <w:i/>
          <w:iCs/>
          <w:sz w:val="22"/>
          <w:szCs w:val="22"/>
          <w:lang w:val="en-IN"/>
        </w:rPr>
        <w:t>synchronously</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4309745" cy="137160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4309745" cy="1371600"/>
                    </a:xfrm>
                    <a:prstGeom prst="rect">
                      <a:avLst/>
                    </a:prstGeom>
                    <a:noFill/>
                    <a:ln>
                      <a:noFill/>
                    </a:ln>
                  </pic:spPr>
                </pic:pic>
              </a:graphicData>
            </a:graphic>
          </wp:inline>
        </w:drawing>
      </w:r>
    </w:p>
    <w:p w14:paraId="104D97B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Convert </w:t>
      </w:r>
      <w:r>
        <w:rPr>
          <w:rFonts w:hint="default" w:ascii="Bodoni MT" w:hAnsi="Bodoni MT" w:cs="Bodoni MT"/>
          <w:b/>
          <w:bCs/>
          <w:color w:val="00B050"/>
          <w:lang w:val="en-IN"/>
        </w:rPr>
        <w:t>Mono&lt;T&gt;</w:t>
      </w:r>
      <w:r>
        <w:rPr>
          <w:rFonts w:hint="default" w:ascii="Bodoni MT" w:hAnsi="Bodoni MT" w:cs="Bodoni MT"/>
          <w:b w:val="0"/>
          <w:bCs w:val="0"/>
          <w:color w:val="00B050"/>
          <w:lang w:val="en-IN"/>
        </w:rPr>
        <w:t xml:space="preserve"> with value </w:t>
      </w:r>
      <w:r>
        <w:rPr>
          <w:rFonts w:hint="default" w:ascii="Bodoni MT" w:hAnsi="Bodoni MT" w:cs="Bodoni MT"/>
          <w:b/>
          <w:bCs/>
          <w:color w:val="00B050"/>
          <w:lang w:val="en-IN"/>
        </w:rPr>
        <w:t>v1</w:t>
      </w:r>
      <w:r>
        <w:rPr>
          <w:rFonts w:hint="default" w:ascii="Bodoni MT" w:hAnsi="Bodoni MT" w:cs="Bodoni MT"/>
          <w:b w:val="0"/>
          <w:bCs w:val="0"/>
          <w:lang w:val="en-IN"/>
        </w:rPr>
        <w:t xml:space="preserve"> to </w:t>
      </w:r>
      <w:r>
        <w:rPr>
          <w:rFonts w:hint="default" w:ascii="Bodoni MT" w:hAnsi="Bodoni MT" w:cs="Bodoni MT"/>
          <w:b/>
          <w:bCs/>
          <w:color w:val="0070C0"/>
          <w:lang w:val="en-IN"/>
        </w:rPr>
        <w:t>Mono&lt;R&gt;</w:t>
      </w:r>
      <w:r>
        <w:rPr>
          <w:rFonts w:hint="default" w:ascii="Bodoni MT" w:hAnsi="Bodoni MT" w:cs="Bodoni MT"/>
          <w:b w:val="0"/>
          <w:bCs w:val="0"/>
          <w:color w:val="0070C0"/>
          <w:lang w:val="en-IN"/>
        </w:rPr>
        <w:t xml:space="preserve"> with value </w:t>
      </w:r>
      <w:r>
        <w:rPr>
          <w:rFonts w:hint="default" w:ascii="Bodoni MT" w:hAnsi="Bodoni MT" w:cs="Bodoni MT"/>
          <w:b/>
          <w:bCs/>
          <w:color w:val="0070C0"/>
          <w:lang w:val="en-IN"/>
        </w:rPr>
        <w:t>v2</w:t>
      </w:r>
      <w:r>
        <w:rPr>
          <w:rFonts w:hint="default" w:ascii="Bodoni MT" w:hAnsi="Bodoni MT" w:cs="Bodoni MT"/>
          <w:b w:val="0"/>
          <w:bCs w:val="0"/>
          <w:lang w:val="en-IN"/>
        </w:rPr>
        <w:t xml:space="preserve"> </w:t>
      </w:r>
      <w:r>
        <w:rPr>
          <w:rFonts w:hint="default" w:ascii="Bodoni MT" w:hAnsi="Bodoni MT" w:cs="Bodoni MT"/>
          <w:b w:val="0"/>
          <w:bCs w:val="0"/>
          <w:lang w:val="en-IN"/>
        </w:rPr>
        <w:br w:type="textWrapping"/>
      </w:r>
      <w:r>
        <w:rPr>
          <w:rFonts w:hint="default" w:ascii="Bodoni MT" w:hAnsi="Bodoni MT" w:cs="Bodoni MT"/>
          <w:b w:val="0"/>
          <w:bCs w:val="0"/>
          <w:lang w:val="en-IN"/>
        </w:rPr>
        <w:t>(its upto you to change the type or value or both)</w:t>
      </w:r>
    </w:p>
    <w:p w14:paraId="704ECFD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2405" cy="238760"/>
            <wp:effectExtent l="0" t="0" r="1079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5272405" cy="23876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it’ll return </w:t>
      </w:r>
      <w:r>
        <w:rPr>
          <w:rFonts w:hint="default" w:ascii="Bodoni MT" w:hAnsi="Bodoni MT" w:cs="Bodoni MT"/>
          <w:b/>
          <w:bCs/>
          <w:lang w:val="en-IN"/>
        </w:rPr>
        <w:t>Mono&lt;Mono&lt;String&gt;&gt;</w:t>
      </w:r>
    </w:p>
    <w:p w14:paraId="40706C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flatMap</w:t>
      </w:r>
      <w:r>
        <w:rPr>
          <w:rFonts w:hint="default" w:ascii="Bodoni MT" w:hAnsi="Bodoni MT" w:eastAsia="等线" w:cs="Bodoni MT"/>
          <w:b w:val="0"/>
          <w:bCs w:val="0"/>
          <w:sz w:val="22"/>
          <w:szCs w:val="22"/>
          <w:lang w:val="en-IN"/>
        </w:rPr>
        <w:t xml:space="preserve"> provides the data </w:t>
      </w:r>
      <w:r>
        <w:rPr>
          <w:rFonts w:hint="default" w:ascii="Bodoni MT" w:hAnsi="Bodoni MT" w:eastAsia="等线" w:cs="Bodoni MT"/>
          <w:b/>
          <w:bCs/>
          <w:i/>
          <w:iCs/>
          <w:sz w:val="22"/>
          <w:szCs w:val="22"/>
          <w:lang w:val="en-IN"/>
        </w:rPr>
        <w:t>asynchronously</w:t>
      </w:r>
      <w:r>
        <w:rPr>
          <w:rFonts w:hint="default" w:ascii="Bodoni MT" w:hAnsi="Bodoni MT" w:eastAsia="等线" w:cs="Bodoni MT"/>
          <w:b w:val="0"/>
          <w:bCs w:val="0"/>
          <w:i w:val="0"/>
          <w:iCs w:val="0"/>
          <w:sz w:val="22"/>
          <w:szCs w:val="22"/>
          <w:lang w:val="en-IN"/>
        </w:rPr>
        <w:t>.</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5554980" cy="333375"/>
            <wp:effectExtent l="0" t="0" r="762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5554980" cy="333375"/>
                    </a:xfrm>
                    <a:prstGeom prst="rect">
                      <a:avLst/>
                    </a:prstGeom>
                    <a:noFill/>
                    <a:ln>
                      <a:noFill/>
                    </a:ln>
                  </pic:spPr>
                </pic:pic>
              </a:graphicData>
            </a:graphic>
          </wp:inline>
        </w:drawing>
      </w:r>
    </w:p>
    <w:p w14:paraId="4D6EAD33">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color w:val="C00000"/>
          <w:lang w:val="en-IN"/>
        </w:rPr>
        <w:t xml:space="preserve">In this case, we return the </w:t>
      </w:r>
      <w:r>
        <w:rPr>
          <w:rFonts w:hint="default" w:ascii="Bodoni MT" w:hAnsi="Bodoni MT" w:cs="Bodoni MT"/>
          <w:b/>
          <w:bCs/>
          <w:color w:val="C00000"/>
          <w:lang w:val="en-IN"/>
        </w:rPr>
        <w:t>Mono</w:t>
      </w:r>
      <w:r>
        <w:rPr>
          <w:rFonts w:hint="default" w:ascii="Bodoni MT" w:hAnsi="Bodoni MT" w:cs="Bodoni MT"/>
          <w:b w:val="0"/>
          <w:bCs w:val="0"/>
          <w:color w:val="C00000"/>
          <w:lang w:val="en-IN"/>
        </w:rPr>
        <w:t xml:space="preserve"> type of object inside </w:t>
      </w:r>
      <w:r>
        <w:rPr>
          <w:rFonts w:hint="default" w:ascii="Bodoni MT" w:hAnsi="Bodoni MT" w:cs="Bodoni MT"/>
          <w:b w:val="0"/>
          <w:bCs w:val="0"/>
          <w:i/>
          <w:iCs/>
          <w:color w:val="C00000"/>
          <w:lang w:val="en-IN"/>
        </w:rPr>
        <w:t>flatMap</w:t>
      </w:r>
      <w:r>
        <w:rPr>
          <w:rFonts w:hint="default" w:ascii="Bodoni MT" w:hAnsi="Bodoni MT" w:cs="Bodoni MT"/>
          <w:b w:val="0"/>
          <w:bCs w:val="0"/>
          <w:i w:val="0"/>
          <w:iCs w:val="0"/>
          <w:color w:val="C00000"/>
          <w:lang w:val="en-IN"/>
        </w:rPr>
        <w:t xml:space="preserve"> method. (in case of </w:t>
      </w:r>
      <w:r>
        <w:rPr>
          <w:rFonts w:hint="default" w:ascii="Bodoni MT" w:hAnsi="Bodoni MT" w:cs="Bodoni MT"/>
          <w:b/>
          <w:bCs/>
          <w:i w:val="0"/>
          <w:iCs w:val="0"/>
          <w:color w:val="C00000"/>
          <w:lang w:val="en-IN"/>
        </w:rPr>
        <w:t>map</w:t>
      </w:r>
      <w:r>
        <w:rPr>
          <w:rFonts w:hint="default" w:ascii="Bodoni MT" w:hAnsi="Bodoni MT" w:cs="Bodoni MT"/>
          <w:b w:val="0"/>
          <w:bCs w:val="0"/>
          <w:i w:val="0"/>
          <w:iCs w:val="0"/>
          <w:color w:val="C00000"/>
          <w:lang w:val="en-IN"/>
        </w:rPr>
        <w:t>, we had to just return the value that has to be present inside mono object)</w:t>
      </w:r>
      <w:r>
        <w:rPr>
          <w:rFonts w:hint="default" w:ascii="Bodoni MT" w:hAnsi="Bodoni MT" w:cs="Bodoni MT"/>
          <w:b w:val="0"/>
          <w:bCs w:val="0"/>
          <w:i w:val="0"/>
          <w:iCs w:val="0"/>
          <w:lang w:val="en-IN"/>
        </w:rPr>
        <w:t>.</w:t>
      </w:r>
    </w:p>
    <w:p w14:paraId="1A6669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use </w:t>
      </w:r>
      <w:r>
        <w:rPr>
          <w:rFonts w:hint="default" w:ascii="Bodoni MT" w:hAnsi="Bodoni MT" w:eastAsia="等线" w:cs="Bodoni MT"/>
          <w:b/>
          <w:bCs/>
          <w:sz w:val="22"/>
          <w:szCs w:val="22"/>
          <w:lang w:val="en-IN"/>
        </w:rPr>
        <w:t>flatMapMany</w:t>
      </w:r>
      <w:r>
        <w:rPr>
          <w:rFonts w:hint="default" w:ascii="Bodoni MT" w:hAnsi="Bodoni MT" w:eastAsia="等线" w:cs="Bodoni MT"/>
          <w:b w:val="0"/>
          <w:bCs w:val="0"/>
          <w:sz w:val="22"/>
          <w:szCs w:val="22"/>
          <w:lang w:val="en-IN"/>
        </w:rPr>
        <w:t xml:space="preserve"> to create a </w:t>
      </w: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object from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object.</w:t>
      </w:r>
      <w:r>
        <w:rPr>
          <w:rFonts w:hint="default" w:ascii="Bodoni MT" w:hAnsi="Bodoni MT" w:eastAsia="等线" w:cs="Bodoni MT"/>
          <w:b w:val="0"/>
          <w:bCs w:val="0"/>
          <w:sz w:val="22"/>
          <w:szCs w:val="22"/>
          <w:lang w:val="en-IN"/>
        </w:rPr>
        <w:br w:type="textWrapping"/>
      </w:r>
      <w:r>
        <w:rPr>
          <w:rFonts w:hint="default" w:ascii="Bodoni MT" w:hAnsi="Bodoni MT" w:cs="Bodoni MT"/>
        </w:rPr>
        <w:drawing>
          <wp:inline distT="0" distB="0" distL="114300" distR="114300">
            <wp:extent cx="5267325" cy="386080"/>
            <wp:effectExtent l="0" t="0" r="317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stretch>
                      <a:fillRect/>
                    </a:stretch>
                  </pic:blipFill>
                  <pic:spPr>
                    <a:xfrm>
                      <a:off x="0" y="0"/>
                      <a:ext cx="5267325" cy="386080"/>
                    </a:xfrm>
                    <a:prstGeom prst="rect">
                      <a:avLst/>
                    </a:prstGeom>
                    <a:noFill/>
                    <a:ln>
                      <a:noFill/>
                    </a:ln>
                  </pic:spPr>
                </pic:pic>
              </a:graphicData>
            </a:graphic>
          </wp:inline>
        </w:drawing>
      </w:r>
    </w:p>
    <w:p w14:paraId="1837A36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9230" cy="2210435"/>
            <wp:effectExtent l="0" t="0" r="127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5269230" cy="2210435"/>
                    </a:xfrm>
                    <a:prstGeom prst="rect">
                      <a:avLst/>
                    </a:prstGeom>
                    <a:noFill/>
                    <a:ln>
                      <a:noFill/>
                    </a:ln>
                  </pic:spPr>
                </pic:pic>
              </a:graphicData>
            </a:graphic>
          </wp:inline>
        </w:drawing>
      </w:r>
    </w:p>
    <w:p w14:paraId="67EFF1F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Here, </w:t>
      </w:r>
      <w:r>
        <w:rPr>
          <w:rFonts w:hint="default" w:ascii="Bodoni MT" w:hAnsi="Bodoni MT" w:cs="Bodoni MT"/>
          <w:b/>
          <w:bCs/>
          <w:lang w:val="en-IN"/>
        </w:rPr>
        <w:t>delayElements</w:t>
      </w:r>
      <w:r>
        <w:rPr>
          <w:rFonts w:hint="default" w:ascii="Bodoni MT" w:hAnsi="Bodoni MT" w:cs="Bodoni MT"/>
          <w:b w:val="0"/>
          <w:bCs w:val="0"/>
          <w:lang w:val="en-IN"/>
        </w:rPr>
        <w:t xml:space="preserve"> give some delay between consequitive elements of </w:t>
      </w:r>
      <w:r>
        <w:rPr>
          <w:rFonts w:hint="default" w:ascii="Bodoni MT" w:hAnsi="Bodoni MT" w:cs="Bodoni MT"/>
          <w:b/>
          <w:bCs/>
          <w:lang w:val="en-IN"/>
        </w:rPr>
        <w:t>Flux</w:t>
      </w:r>
      <w:r>
        <w:rPr>
          <w:rFonts w:hint="default" w:ascii="Bodoni MT" w:hAnsi="Bodoni MT" w:cs="Bodoni MT"/>
          <w:b w:val="0"/>
          <w:bCs w:val="0"/>
          <w:lang w:val="en-IN"/>
        </w:rPr>
        <w:t xml:space="preserve"> object.</w:t>
      </w:r>
    </w:p>
    <w:p w14:paraId="7E0B4A9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 xml:space="preserve">But, at the bottom, if you don’t give </w:t>
      </w:r>
      <w:r>
        <w:rPr>
          <w:rFonts w:hint="default" w:ascii="Bodoni MT" w:hAnsi="Bodoni MT" w:cs="Bodoni MT"/>
          <w:b/>
          <w:bCs/>
          <w:lang w:val="en-IN"/>
        </w:rPr>
        <w:t>Thread.sleep(</w:t>
      </w:r>
      <w:r>
        <w:rPr>
          <w:rFonts w:hint="default" w:ascii="Bodoni MT" w:hAnsi="Bodoni MT" w:cs="Bodoni MT"/>
          <w:b w:val="0"/>
          <w:bCs w:val="0"/>
          <w:lang w:val="en-IN"/>
        </w:rPr>
        <w:t>some_random_sleep</w:t>
      </w:r>
      <w:r>
        <w:rPr>
          <w:rFonts w:hint="default" w:ascii="Bodoni MT" w:hAnsi="Bodoni MT" w:cs="Bodoni MT"/>
          <w:b/>
          <w:bCs/>
          <w:lang w:val="en-IN"/>
        </w:rPr>
        <w:t>)</w:t>
      </w:r>
      <w:r>
        <w:rPr>
          <w:rFonts w:hint="default" w:ascii="Bodoni MT" w:hAnsi="Bodoni MT" w:cs="Bodoni MT"/>
          <w:b w:val="0"/>
          <w:bCs w:val="0"/>
          <w:lang w:val="en-IN"/>
        </w:rPr>
        <w:t xml:space="preserve"> then the flux will stop executing.</w:t>
      </w:r>
    </w:p>
    <w:p w14:paraId="476CB10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 xml:space="preserve">If the main thread is the only </w:t>
      </w:r>
      <w:r>
        <w:rPr>
          <w:rFonts w:hint="default" w:ascii="Bodoni MT" w:hAnsi="Bodoni MT" w:cs="Bodoni MT"/>
          <w:b/>
          <w:bCs/>
          <w:lang w:val="en-IN"/>
        </w:rPr>
        <w:t>non-daemon</w:t>
      </w:r>
      <w:r>
        <w:rPr>
          <w:rFonts w:hint="default" w:ascii="Bodoni MT" w:hAnsi="Bodoni MT" w:cs="Bodoni MT"/>
          <w:b w:val="0"/>
          <w:bCs w:val="0"/>
          <w:lang w:val="en-IN"/>
        </w:rPr>
        <w:t xml:space="preserve"> thread and it ends, then the JVM shuts down and daemon threads will not run.</w:t>
      </w:r>
      <w:r>
        <w:rPr>
          <w:rFonts w:hint="default" w:ascii="Bodoni MT" w:hAnsi="Bodoni MT" w:cs="Bodoni MT"/>
          <w:b w:val="0"/>
          <w:bCs w:val="0"/>
          <w:lang w:val="en-IN"/>
        </w:rPr>
        <w:br w:type="textWrapping"/>
      </w:r>
      <w:r>
        <w:rPr>
          <w:rFonts w:hint="default" w:ascii="Bodoni MT" w:hAnsi="Bodoni MT" w:cs="Bodoni MT"/>
          <w:b w:val="0"/>
          <w:bCs w:val="0"/>
          <w:lang w:val="en-IN"/>
        </w:rPr>
        <w:tab/>
      </w:r>
      <w:r>
        <w:rPr>
          <w:rFonts w:hint="default" w:ascii="Bodoni MT" w:hAnsi="Bodoni MT" w:cs="Bodoni MT"/>
          <w:b w:val="0"/>
          <w:bCs w:val="0"/>
          <w:color w:val="C00000"/>
          <w:lang w:val="en-IN"/>
        </w:rPr>
        <w:t xml:space="preserve">JVM will run if at least one </w:t>
      </w:r>
      <w:r>
        <w:rPr>
          <w:rFonts w:hint="default" w:ascii="Bodoni MT" w:hAnsi="Bodoni MT" w:cs="Bodoni MT"/>
          <w:b/>
          <w:bCs/>
          <w:color w:val="C00000"/>
          <w:lang w:val="en-IN"/>
        </w:rPr>
        <w:t>non-daemon</w:t>
      </w:r>
      <w:r>
        <w:rPr>
          <w:rFonts w:hint="default" w:ascii="Bodoni MT" w:hAnsi="Bodoni MT" w:cs="Bodoni MT"/>
          <w:b w:val="0"/>
          <w:bCs w:val="0"/>
          <w:color w:val="C00000"/>
          <w:lang w:val="en-IN"/>
        </w:rPr>
        <w:t xml:space="preserve"> thread is running (</w:t>
      </w:r>
      <w:r>
        <w:rPr>
          <w:rFonts w:hint="default" w:ascii="Bodoni MT" w:hAnsi="Bodoni MT" w:cs="Bodoni MT"/>
          <w:b w:val="0"/>
          <w:bCs w:val="0"/>
          <w:i/>
          <w:iCs/>
          <w:color w:val="C00000"/>
          <w:lang w:val="en-IN"/>
        </w:rPr>
        <w:t>main</w:t>
      </w:r>
      <w:r>
        <w:rPr>
          <w:rFonts w:hint="default" w:ascii="Bodoni MT" w:hAnsi="Bodoni MT" w:cs="Bodoni MT"/>
          <w:b w:val="0"/>
          <w:bCs w:val="0"/>
          <w:i w:val="0"/>
          <w:iCs w:val="0"/>
          <w:color w:val="C00000"/>
          <w:lang w:val="en-IN"/>
        </w:rPr>
        <w:t xml:space="preserve"> thread is a </w:t>
      </w:r>
      <w:r>
        <w:rPr>
          <w:rFonts w:hint="default" w:ascii="Bodoni MT" w:hAnsi="Bodoni MT" w:cs="Bodoni MT"/>
          <w:b w:val="0"/>
          <w:bCs w:val="0"/>
          <w:i/>
          <w:iCs/>
          <w:color w:val="C00000"/>
          <w:lang w:val="en-IN"/>
        </w:rPr>
        <w:t>non-daemon</w:t>
      </w:r>
      <w:r>
        <w:rPr>
          <w:rFonts w:hint="default" w:ascii="Bodoni MT" w:hAnsi="Bodoni MT" w:cs="Bodoni MT"/>
          <w:b w:val="0"/>
          <w:bCs w:val="0"/>
          <w:i w:val="0"/>
          <w:iCs w:val="0"/>
          <w:color w:val="C00000"/>
          <w:lang w:val="en-IN"/>
        </w:rPr>
        <w:t xml:space="preserve"> thread, that’s it; there is no speciality of main thread otherwise);</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2541270" cy="1131570"/>
            <wp:effectExtent l="0" t="0" r="1143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2541270" cy="1131570"/>
                    </a:xfrm>
                    <a:prstGeom prst="rect">
                      <a:avLst/>
                    </a:prstGeom>
                    <a:noFill/>
                    <a:ln>
                      <a:noFill/>
                    </a:ln>
                  </pic:spPr>
                </pic:pic>
              </a:graphicData>
            </a:graphic>
          </wp:inline>
        </w:drawing>
      </w:r>
      <w:r>
        <w:rPr>
          <w:rFonts w:hint="default" w:ascii="Bodoni MT" w:hAnsi="Bodoni MT" w:cs="Bodoni MT"/>
          <w:lang w:val="en-IN"/>
        </w:rPr>
        <w:t xml:space="preserve">(its also a </w:t>
      </w:r>
      <w:r>
        <w:rPr>
          <w:rFonts w:hint="default" w:ascii="Bodoni MT" w:hAnsi="Bodoni MT" w:cs="Bodoni MT"/>
          <w:b/>
          <w:bCs/>
          <w:lang w:val="en-IN"/>
        </w:rPr>
        <w:t>non-daemon</w:t>
      </w:r>
      <w:r>
        <w:rPr>
          <w:rFonts w:hint="default" w:ascii="Bodoni MT" w:hAnsi="Bodoni MT" w:cs="Bodoni MT"/>
          <w:lang w:val="en-IN"/>
        </w:rPr>
        <w:t xml:space="preserve"> thread)</w:t>
      </w:r>
    </w:p>
    <w:p w14:paraId="354806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2DD601E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E28092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60AA47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F59A4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4CA90F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300D04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 xml:space="preserve">NOTE                                                                   </w:t>
      </w:r>
    </w:p>
    <w:p w14:paraId="26AC49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Flux or Mono are non-blocking in nature, but that</w:t>
      </w:r>
      <w:r>
        <w:rPr>
          <w:rFonts w:hint="default" w:ascii="Bodoni MT" w:hAnsi="Bodoni MT" w:eastAsia="等线" w:cs="Bodoni MT"/>
          <w:sz w:val="22"/>
          <w:szCs w:val="22"/>
          <w:shd w:val="clear" w:color="FFFFFF" w:fill="D9D9D9"/>
          <w:lang w:val="en-IN"/>
        </w:rPr>
        <w:t xml:space="preserve"> doesn’t </w:t>
      </w:r>
      <w:r>
        <w:rPr>
          <w:rFonts w:hint="default" w:ascii="Bodoni MT" w:hAnsi="Bodoni MT" w:eastAsia="等线" w:cs="Bodoni MT"/>
          <w:sz w:val="22"/>
          <w:szCs w:val="22"/>
          <w:lang w:val="en-IN"/>
        </w:rPr>
        <w:t xml:space="preserve">mean they are </w:t>
      </w:r>
      <w:r>
        <w:rPr>
          <w:rFonts w:hint="default" w:ascii="Bodoni MT" w:hAnsi="Bodoni MT" w:eastAsia="等线" w:cs="Bodoni MT"/>
          <w:b/>
          <w:bCs/>
          <w:i/>
          <w:iCs/>
          <w:sz w:val="22"/>
          <w:szCs w:val="22"/>
          <w:lang w:val="en-IN"/>
        </w:rPr>
        <w:t>asynchronous</w:t>
      </w:r>
      <w:r>
        <w:rPr>
          <w:rFonts w:hint="default" w:ascii="Bodoni MT" w:hAnsi="Bodoni MT" w:eastAsia="等线" w:cs="Bodoni MT"/>
          <w:b w:val="0"/>
          <w:bCs w:val="0"/>
          <w:i w:val="0"/>
          <w:iCs w:val="0"/>
          <w:sz w:val="22"/>
          <w:szCs w:val="22"/>
          <w:lang w:val="en-IN"/>
        </w:rPr>
        <w:t>.</w:t>
      </w:r>
    </w:p>
    <w:p w14:paraId="18CB0A3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Consider the below example:</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1867535" cy="951865"/>
            <wp:effectExtent l="0" t="0" r="1206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1"/>
                    <a:stretch>
                      <a:fillRect/>
                    </a:stretch>
                  </pic:blipFill>
                  <pic:spPr>
                    <a:xfrm>
                      <a:off x="0" y="0"/>
                      <a:ext cx="1867535" cy="951865"/>
                    </a:xfrm>
                    <a:prstGeom prst="rect">
                      <a:avLst/>
                    </a:prstGeom>
                    <a:noFill/>
                    <a:ln>
                      <a:noFill/>
                    </a:ln>
                  </pic:spPr>
                </pic:pic>
              </a:graphicData>
            </a:graphic>
          </wp:inline>
        </w:drawing>
      </w:r>
    </w:p>
    <w:p w14:paraId="6D52BA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it’ll stream the values 1, 2, 3, but here in the </w:t>
      </w:r>
      <w:r>
        <w:rPr>
          <w:rFonts w:hint="default" w:ascii="Bodoni MT" w:hAnsi="Bodoni MT" w:eastAsia="等线" w:cs="Bodoni MT"/>
          <w:b/>
          <w:bCs/>
          <w:i/>
          <w:iCs/>
          <w:sz w:val="22"/>
          <w:szCs w:val="22"/>
          <w:lang w:val="en-IN"/>
        </w:rPr>
        <w:t>onNext</w:t>
      </w:r>
      <w:r>
        <w:rPr>
          <w:rFonts w:hint="default" w:ascii="Bodoni MT" w:hAnsi="Bodoni MT" w:eastAsia="等线" w:cs="Bodoni MT"/>
          <w:b w:val="0"/>
          <w:bCs w:val="0"/>
          <w:i w:val="0"/>
          <w:iCs w:val="0"/>
          <w:sz w:val="22"/>
          <w:szCs w:val="22"/>
          <w:lang w:val="en-IN"/>
        </w:rPr>
        <w:t xml:space="preserve"> method we have given a sleep of 2 seconds.</w:t>
      </w:r>
    </w:p>
    <w:p w14:paraId="6C3465F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So, the client will get the response in the interval of 2 seconds.</w:t>
      </w:r>
    </w:p>
    <w:p w14:paraId="22CDBE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If we replace this sleep with some heavy </w:t>
      </w:r>
      <w:r>
        <w:rPr>
          <w:rFonts w:hint="default" w:ascii="Bodoni MT" w:hAnsi="Bodoni MT" w:eastAsia="等线" w:cs="Bodoni MT"/>
          <w:b/>
          <w:bCs/>
          <w:i w:val="0"/>
          <w:iCs w:val="0"/>
          <w:sz w:val="22"/>
          <w:szCs w:val="22"/>
          <w:lang w:val="en-IN"/>
        </w:rPr>
        <w:t>IO</w:t>
      </w:r>
      <w:r>
        <w:rPr>
          <w:rFonts w:hint="default" w:ascii="Bodoni MT" w:hAnsi="Bodoni MT" w:eastAsia="等线" w:cs="Bodoni MT"/>
          <w:b w:val="0"/>
          <w:bCs w:val="0"/>
          <w:i w:val="0"/>
          <w:iCs w:val="0"/>
          <w:sz w:val="22"/>
          <w:szCs w:val="22"/>
          <w:lang w:val="en-IN"/>
        </w:rPr>
        <w:t xml:space="preserve"> bound task, then it’ll execute </w:t>
      </w:r>
      <w:r>
        <w:rPr>
          <w:rFonts w:hint="default" w:ascii="Bodoni MT" w:hAnsi="Bodoni MT" w:eastAsia="等线" w:cs="Bodoni MT"/>
          <w:b/>
          <w:bCs/>
          <w:i/>
          <w:iCs/>
          <w:sz w:val="22"/>
          <w:szCs w:val="22"/>
          <w:lang w:val="en-IN"/>
        </w:rPr>
        <w:t>onNext</w:t>
      </w:r>
      <w:r>
        <w:rPr>
          <w:rFonts w:hint="default" w:ascii="Bodoni MT" w:hAnsi="Bodoni MT" w:eastAsia="等线" w:cs="Bodoni MT"/>
          <w:b w:val="0"/>
          <w:bCs w:val="0"/>
          <w:i w:val="0"/>
          <w:iCs w:val="0"/>
          <w:sz w:val="22"/>
          <w:szCs w:val="22"/>
          <w:lang w:val="en-IN"/>
        </w:rPr>
        <w:t xml:space="preserve"> method, perform the IO task, then again execute </w:t>
      </w:r>
      <w:r>
        <w:rPr>
          <w:rFonts w:hint="default" w:ascii="Bodoni MT" w:hAnsi="Bodoni MT" w:eastAsia="等线" w:cs="Bodoni MT"/>
          <w:b w:val="0"/>
          <w:bCs w:val="0"/>
          <w:i/>
          <w:iCs/>
          <w:sz w:val="22"/>
          <w:szCs w:val="22"/>
          <w:lang w:val="en-IN"/>
        </w:rPr>
        <w:t>onNext</w:t>
      </w:r>
      <w:r>
        <w:rPr>
          <w:rFonts w:hint="default" w:ascii="Bodoni MT" w:hAnsi="Bodoni MT" w:eastAsia="等线" w:cs="Bodoni MT"/>
          <w:b w:val="0"/>
          <w:bCs w:val="0"/>
          <w:i w:val="0"/>
          <w:iCs w:val="0"/>
          <w:sz w:val="22"/>
          <w:szCs w:val="22"/>
          <w:lang w:val="en-IN"/>
        </w:rPr>
        <w:t xml:space="preserve"> method for next value.</w:t>
      </w:r>
    </w:p>
    <w:p w14:paraId="227F06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So, </w:t>
      </w:r>
      <w:r>
        <w:rPr>
          <w:rFonts w:hint="default" w:ascii="Bodoni MT" w:hAnsi="Bodoni MT" w:eastAsia="等线" w:cs="Bodoni MT"/>
          <w:b/>
          <w:bCs/>
          <w:i/>
          <w:iCs/>
          <w:color w:val="C00000"/>
          <w:sz w:val="22"/>
          <w:szCs w:val="22"/>
          <w:lang w:val="en-IN"/>
        </w:rPr>
        <w:t>Flux</w:t>
      </w:r>
      <w:r>
        <w:rPr>
          <w:rFonts w:hint="default" w:ascii="Bodoni MT" w:hAnsi="Bodoni MT" w:eastAsia="等线" w:cs="Bodoni MT"/>
          <w:b/>
          <w:bCs/>
          <w:i w:val="0"/>
          <w:iCs w:val="0"/>
          <w:color w:val="C00000"/>
          <w:sz w:val="22"/>
          <w:szCs w:val="22"/>
          <w:lang w:val="en-IN"/>
        </w:rPr>
        <w:t xml:space="preserve"> does streaming without making the client wait to get complete output, but whatever it does, it does </w:t>
      </w:r>
      <w:r>
        <w:rPr>
          <w:rFonts w:hint="default" w:ascii="Bodoni MT" w:hAnsi="Bodoni MT" w:eastAsia="等线" w:cs="Bodoni MT"/>
          <w:b/>
          <w:bCs/>
          <w:i/>
          <w:iCs/>
          <w:color w:val="C00000"/>
          <w:sz w:val="22"/>
          <w:szCs w:val="22"/>
          <w:lang w:val="en-IN"/>
        </w:rPr>
        <w:t>synchronously</w:t>
      </w:r>
      <w:r>
        <w:rPr>
          <w:rFonts w:hint="default" w:ascii="Bodoni MT" w:hAnsi="Bodoni MT" w:eastAsia="等线" w:cs="Bodoni MT"/>
          <w:b w:val="0"/>
          <w:bCs w:val="0"/>
          <w:i w:val="0"/>
          <w:iCs w:val="0"/>
          <w:sz w:val="22"/>
          <w:szCs w:val="22"/>
          <w:lang w:val="en-IN"/>
        </w:rPr>
        <w:t>.</w:t>
      </w:r>
    </w:p>
    <w:p w14:paraId="5CD8233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val="0"/>
          <w:bCs w:val="0"/>
          <w:i w:val="0"/>
          <w:iCs w:val="0"/>
          <w:color w:val="002060"/>
          <w:sz w:val="22"/>
          <w:szCs w:val="22"/>
          <w:highlight w:val="lightGray"/>
          <w:lang w:val="en-IN"/>
        </w:rPr>
        <w:t xml:space="preserve">                                                                    </w:t>
      </w:r>
    </w:p>
    <w:p w14:paraId="5F01CAED">
      <w:pPr>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br w:type="page"/>
      </w:r>
    </w:p>
    <w:p w14:paraId="0E42ADD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i w:val="0"/>
          <w:iCs w:val="0"/>
          <w:color w:val="002060"/>
          <w:sz w:val="28"/>
          <w:szCs w:val="28"/>
          <w:highlight w:val="lightGray"/>
          <w:u w:val="single"/>
          <w:lang w:val="en-IN"/>
        </w:rPr>
        <w:t xml:space="preserve">How JVM, Tomcat, Java achives multi-threading and concurrency? </w:t>
      </w:r>
    </w:p>
    <w:p w14:paraId="413A99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sz w:val="22"/>
          <w:szCs w:val="22"/>
          <w:highlight w:val="lightGray"/>
          <w:u w:val="single"/>
          <w:lang w:val="en-IN"/>
        </w:rPr>
        <w:t>First, OS level:</w:t>
      </w:r>
    </w:p>
    <w:p w14:paraId="024CD7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in our OS, only 1 core is there, and we have 2 threads that have to execute.</w:t>
      </w:r>
    </w:p>
    <w:p w14:paraId="332B1B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sz w:val="22"/>
          <w:szCs w:val="22"/>
          <w:lang w:val="en-IN"/>
        </w:rPr>
        <w:t xml:space="preserve">T1 </w:t>
      </w:r>
      <w:r>
        <w:rPr>
          <w:rFonts w:hint="default" w:ascii="Bodoni MT" w:hAnsi="Bodoni MT" w:eastAsia="等线" w:cs="Bodoni MT"/>
          <w:sz w:val="22"/>
          <w:szCs w:val="22"/>
          <w:lang w:val="en-IN"/>
        </w:rPr>
        <w:t>contains some heavy IO bound task, and</w:t>
      </w:r>
      <w:r>
        <w:rPr>
          <w:rFonts w:hint="default" w:ascii="Bodoni MT" w:hAnsi="Bodoni MT" w:eastAsia="等线" w:cs="Bodoni MT"/>
          <w:i/>
          <w:iCs/>
          <w:sz w:val="22"/>
          <w:szCs w:val="22"/>
          <w:lang w:val="en-IN"/>
        </w:rPr>
        <w:t xml:space="preserve"> T2</w:t>
      </w:r>
      <w:r>
        <w:rPr>
          <w:rFonts w:hint="default" w:ascii="Bodoni MT" w:hAnsi="Bodoni MT" w:eastAsia="等线" w:cs="Bodoni MT"/>
          <w:sz w:val="22"/>
          <w:szCs w:val="22"/>
          <w:lang w:val="en-IN"/>
        </w:rPr>
        <w:t xml:space="preserve"> is a normal task.</w:t>
      </w:r>
    </w:p>
    <w:p w14:paraId="6DA79B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lets say CPU execute </w:t>
      </w:r>
      <w:r>
        <w:rPr>
          <w:rFonts w:hint="default" w:ascii="Bodoni MT" w:hAnsi="Bodoni MT" w:eastAsia="等线" w:cs="Bodoni MT"/>
          <w:i/>
          <w:iCs/>
          <w:sz w:val="22"/>
          <w:szCs w:val="22"/>
          <w:lang w:val="en-IN"/>
        </w:rPr>
        <w:t>T1</w:t>
      </w:r>
      <w:r>
        <w:rPr>
          <w:rFonts w:hint="default" w:ascii="Bodoni MT" w:hAnsi="Bodoni MT" w:eastAsia="等线" w:cs="Bodoni MT"/>
          <w:sz w:val="22"/>
          <w:szCs w:val="22"/>
          <w:lang w:val="en-IN"/>
        </w:rPr>
        <w:t xml:space="preserve">  </w:t>
      </w:r>
      <w:r>
        <w:rPr>
          <w:rFonts w:hint="default" w:ascii="Bodoni MT" w:hAnsi="Bodoni MT" w:eastAsia="等线" w:cs="Bodoni MT"/>
          <w:color w:val="C00000"/>
          <w:sz w:val="22"/>
          <w:szCs w:val="22"/>
          <w:lang w:val="en-IN"/>
        </w:rPr>
        <w:t>[ as we have only 1 core, so only 1 thread can run at once ]</w:t>
      </w:r>
    </w:p>
    <w:p w14:paraId="25A03D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i/>
          <w:iCs/>
          <w:sz w:val="22"/>
          <w:szCs w:val="22"/>
          <w:lang w:val="en-IN"/>
        </w:rPr>
        <w:t>T1</w:t>
      </w:r>
      <w:r>
        <w:rPr>
          <w:rFonts w:hint="default" w:ascii="Bodoni MT" w:hAnsi="Bodoni MT" w:eastAsia="等线" w:cs="Bodoni MT"/>
          <w:sz w:val="22"/>
          <w:szCs w:val="22"/>
          <w:lang w:val="en-IN"/>
        </w:rPr>
        <w:t xml:space="preserve"> will execute its task that do heavy IO operation.</w:t>
      </w:r>
      <w:r>
        <w:rPr>
          <w:rFonts w:hint="default" w:ascii="Bodoni MT" w:hAnsi="Bodoni MT" w:eastAsia="等线" w:cs="Bodoni MT"/>
          <w:color w:val="C00000"/>
          <w:sz w:val="22"/>
          <w:szCs w:val="22"/>
          <w:lang w:val="en-IN"/>
        </w:rPr>
        <w:t xml:space="preserve"> [ Core executes Thread, Thread executes Task ]</w:t>
      </w:r>
    </w:p>
    <w:p w14:paraId="4C751A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is blocked now till the IO operation completes, but the core that was running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has no work to do now. </w:t>
      </w:r>
    </w:p>
    <w:p w14:paraId="1002A60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Now, </w:t>
      </w:r>
      <w:r>
        <w:rPr>
          <w:rFonts w:hint="default" w:ascii="Bodoni MT" w:hAnsi="Bodoni MT" w:eastAsia="等线" w:cs="Bodoni MT"/>
          <w:i w:val="0"/>
          <w:iCs w:val="0"/>
          <w:color w:val="0070C0"/>
          <w:sz w:val="22"/>
          <w:szCs w:val="22"/>
          <w:lang w:val="en-IN"/>
        </w:rPr>
        <w:t xml:space="preserve">Core will be assigned to execute </w:t>
      </w:r>
      <w:r>
        <w:rPr>
          <w:rFonts w:hint="default" w:ascii="Bodoni MT" w:hAnsi="Bodoni MT" w:eastAsia="等线" w:cs="Bodoni MT"/>
          <w:i/>
          <w:iCs/>
          <w:color w:val="0070C0"/>
          <w:sz w:val="22"/>
          <w:szCs w:val="22"/>
          <w:lang w:val="en-IN"/>
        </w:rPr>
        <w:t>T2</w:t>
      </w:r>
      <w:r>
        <w:rPr>
          <w:rFonts w:hint="default" w:ascii="Bodoni MT" w:hAnsi="Bodoni MT" w:eastAsia="等线" w:cs="Bodoni MT"/>
          <w:i w:val="0"/>
          <w:iCs w:val="0"/>
          <w:sz w:val="22"/>
          <w:szCs w:val="22"/>
          <w:lang w:val="en-IN"/>
        </w:rPr>
        <w:t>.</w:t>
      </w:r>
    </w:p>
    <w:p w14:paraId="3A3CBD3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When the IO is completed by </w:t>
      </w:r>
      <w:r>
        <w:rPr>
          <w:rFonts w:hint="default" w:ascii="Bodoni MT" w:hAnsi="Bodoni MT" w:eastAsia="等线" w:cs="Bodoni MT"/>
          <w:i/>
          <w:iCs/>
          <w:sz w:val="22"/>
          <w:szCs w:val="22"/>
          <w:lang w:val="en-IN"/>
        </w:rPr>
        <w:t>T1</w:t>
      </w:r>
      <w:r>
        <w:rPr>
          <w:rFonts w:hint="default" w:ascii="Bodoni MT" w:hAnsi="Bodoni MT" w:eastAsia="等线" w:cs="Bodoni MT"/>
          <w:i w:val="0"/>
          <w:iCs w:val="0"/>
          <w:sz w:val="22"/>
          <w:szCs w:val="22"/>
          <w:lang w:val="en-IN"/>
        </w:rPr>
        <w:t xml:space="preserve">, it becomes </w:t>
      </w:r>
      <w:r>
        <w:rPr>
          <w:rFonts w:hint="default" w:ascii="Bodoni MT" w:hAnsi="Bodoni MT" w:eastAsia="等线" w:cs="Bodoni MT"/>
          <w:b/>
          <w:bCs/>
          <w:i/>
          <w:iCs/>
          <w:sz w:val="22"/>
          <w:szCs w:val="22"/>
          <w:lang w:val="en-IN"/>
        </w:rPr>
        <w:t>runnable</w:t>
      </w:r>
      <w:r>
        <w:rPr>
          <w:rFonts w:hint="default" w:ascii="Bodoni MT" w:hAnsi="Bodoni MT" w:eastAsia="等线" w:cs="Bodoni MT"/>
          <w:i w:val="0"/>
          <w:iCs w:val="0"/>
          <w:sz w:val="22"/>
          <w:szCs w:val="22"/>
          <w:lang w:val="en-IN"/>
        </w:rPr>
        <w:t>.</w:t>
      </w:r>
    </w:p>
    <w:p w14:paraId="7C42461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Now, depending upon the algorithm OS is chosing to allocate thread to core (priority based, round-robin …etc) </w:t>
      </w:r>
      <w:r>
        <w:rPr>
          <w:rFonts w:hint="default" w:ascii="Bodoni MT" w:hAnsi="Bodoni MT" w:eastAsia="等线" w:cs="Bodoni MT"/>
          <w:i/>
          <w:iCs/>
          <w:sz w:val="22"/>
          <w:szCs w:val="22"/>
          <w:lang w:val="en-IN"/>
        </w:rPr>
        <w:t xml:space="preserve">T1 </w:t>
      </w:r>
      <w:r>
        <w:rPr>
          <w:rFonts w:hint="default" w:ascii="Bodoni MT" w:hAnsi="Bodoni MT" w:eastAsia="等线" w:cs="Bodoni MT"/>
          <w:i w:val="0"/>
          <w:iCs w:val="0"/>
          <w:sz w:val="22"/>
          <w:szCs w:val="22"/>
          <w:lang w:val="en-IN"/>
        </w:rPr>
        <w:t>will be executed.</w:t>
      </w:r>
    </w:p>
    <w:p w14:paraId="0220664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color w:val="C00000"/>
          <w:sz w:val="22"/>
          <w:szCs w:val="22"/>
          <w:lang w:val="en-IN"/>
        </w:rPr>
        <w:t xml:space="preserve">Cores are </w:t>
      </w:r>
      <w:r>
        <w:rPr>
          <w:rFonts w:hint="default" w:ascii="Bodoni MT" w:hAnsi="Bodoni MT" w:eastAsia="等线" w:cs="Bodoni MT"/>
          <w:b/>
          <w:bCs/>
          <w:color w:val="C00000"/>
          <w:sz w:val="22"/>
          <w:szCs w:val="22"/>
          <w:lang w:val="en-IN"/>
        </w:rPr>
        <w:t>limited</w:t>
      </w:r>
      <w:r>
        <w:rPr>
          <w:rFonts w:hint="default" w:ascii="Bodoni MT" w:hAnsi="Bodoni MT" w:eastAsia="等线" w:cs="Bodoni MT"/>
          <w:color w:val="C00000"/>
          <w:sz w:val="22"/>
          <w:szCs w:val="22"/>
          <w:lang w:val="en-IN"/>
        </w:rPr>
        <w:t xml:space="preserve">, </w:t>
      </w:r>
      <w:r>
        <w:rPr>
          <w:rFonts w:hint="default" w:ascii="Bodoni MT" w:hAnsi="Bodoni MT" w:eastAsia="等线" w:cs="Bodoni MT"/>
          <w:b/>
          <w:bCs/>
          <w:color w:val="C00000"/>
          <w:sz w:val="22"/>
          <w:szCs w:val="22"/>
          <w:lang w:val="en-IN"/>
        </w:rPr>
        <w:t xml:space="preserve">hardware </w:t>
      </w:r>
      <w:r>
        <w:rPr>
          <w:rFonts w:hint="default" w:ascii="Bodoni MT" w:hAnsi="Bodoni MT" w:eastAsia="等线" w:cs="Bodoni MT"/>
          <w:color w:val="C00000"/>
          <w:sz w:val="22"/>
          <w:szCs w:val="22"/>
          <w:lang w:val="en-IN"/>
        </w:rPr>
        <w:t>level</w:t>
      </w:r>
      <w:r>
        <w:rPr>
          <w:rFonts w:hint="default" w:ascii="Bodoni MT" w:hAnsi="Bodoni MT" w:eastAsia="等线" w:cs="Bodoni MT"/>
          <w:sz w:val="22"/>
          <w:szCs w:val="22"/>
          <w:lang w:val="en-IN"/>
        </w:rPr>
        <w:t xml:space="preserve">. </w:t>
      </w:r>
      <w:r>
        <w:rPr>
          <w:rFonts w:hint="default" w:ascii="Bodoni MT" w:hAnsi="Bodoni MT" w:eastAsia="等线" w:cs="Bodoni MT"/>
          <w:color w:val="0070C0"/>
          <w:sz w:val="22"/>
          <w:szCs w:val="22"/>
          <w:lang w:val="en-IN"/>
        </w:rPr>
        <w:t xml:space="preserve">Threads are </w:t>
      </w:r>
      <w:r>
        <w:rPr>
          <w:rFonts w:hint="default" w:ascii="Bodoni MT" w:hAnsi="Bodoni MT" w:eastAsia="等线" w:cs="Bodoni MT"/>
          <w:b/>
          <w:bCs/>
          <w:color w:val="0070C0"/>
          <w:sz w:val="22"/>
          <w:szCs w:val="22"/>
          <w:lang w:val="en-IN"/>
        </w:rPr>
        <w:t>unlimited</w:t>
      </w:r>
      <w:r>
        <w:rPr>
          <w:rFonts w:hint="default" w:ascii="Bodoni MT" w:hAnsi="Bodoni MT" w:eastAsia="等线" w:cs="Bodoni MT"/>
          <w:color w:val="0070C0"/>
          <w:sz w:val="22"/>
          <w:szCs w:val="22"/>
          <w:lang w:val="en-IN"/>
        </w:rPr>
        <w:t xml:space="preserve">, </w:t>
      </w:r>
      <w:r>
        <w:rPr>
          <w:rFonts w:hint="default" w:ascii="Bodoni MT" w:hAnsi="Bodoni MT" w:eastAsia="等线" w:cs="Bodoni MT"/>
          <w:b/>
          <w:bCs/>
          <w:color w:val="0070C0"/>
          <w:sz w:val="22"/>
          <w:szCs w:val="22"/>
          <w:lang w:val="en-IN"/>
        </w:rPr>
        <w:t xml:space="preserve">software </w:t>
      </w:r>
      <w:r>
        <w:rPr>
          <w:rFonts w:hint="default" w:ascii="Bodoni MT" w:hAnsi="Bodoni MT" w:eastAsia="等线" w:cs="Bodoni MT"/>
          <w:color w:val="0070C0"/>
          <w:sz w:val="22"/>
          <w:szCs w:val="22"/>
          <w:lang w:val="en-IN"/>
        </w:rPr>
        <w:t>level</w:t>
      </w:r>
      <w:r>
        <w:rPr>
          <w:rFonts w:hint="default" w:ascii="Bodoni MT" w:hAnsi="Bodoni MT" w:eastAsia="等线" w:cs="Bodoni MT"/>
          <w:sz w:val="22"/>
          <w:szCs w:val="22"/>
          <w:lang w:val="en-IN"/>
        </w:rPr>
        <w:t>.</w:t>
      </w:r>
    </w:p>
    <w:p w14:paraId="7B1D97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sz w:val="22"/>
          <w:szCs w:val="22"/>
          <w:u w:val="single"/>
          <w:lang w:val="en-IN"/>
        </w:rPr>
        <w:t xml:space="preserve">Now you might have question, what is the use of </w:t>
      </w:r>
      <w:r>
        <w:rPr>
          <w:rFonts w:hint="default" w:ascii="Bodoni MT" w:hAnsi="Bodoni MT" w:eastAsia="等线" w:cs="Bodoni MT"/>
          <w:i/>
          <w:iCs/>
          <w:sz w:val="22"/>
          <w:szCs w:val="22"/>
          <w:u w:val="single"/>
          <w:lang w:val="en-IN"/>
        </w:rPr>
        <w:t>Threads</w:t>
      </w:r>
      <w:r>
        <w:rPr>
          <w:rFonts w:hint="default" w:ascii="Bodoni MT" w:hAnsi="Bodoni MT" w:eastAsia="等线" w:cs="Bodoni MT"/>
          <w:i w:val="0"/>
          <w:iCs w:val="0"/>
          <w:sz w:val="22"/>
          <w:szCs w:val="22"/>
          <w:u w:val="single"/>
          <w:lang w:val="en-IN"/>
        </w:rPr>
        <w:t xml:space="preserve"> where the parallelism is defined by </w:t>
      </w:r>
      <w:r>
        <w:rPr>
          <w:rFonts w:hint="default" w:ascii="Bodoni MT" w:hAnsi="Bodoni MT" w:eastAsia="等线" w:cs="Bodoni MT"/>
          <w:i/>
          <w:iCs/>
          <w:sz w:val="22"/>
          <w:szCs w:val="22"/>
          <w:u w:val="single"/>
          <w:lang w:val="en-IN"/>
        </w:rPr>
        <w:t>Core</w:t>
      </w:r>
      <w:r>
        <w:rPr>
          <w:rFonts w:hint="default" w:ascii="Bodoni MT" w:hAnsi="Bodoni MT" w:eastAsia="等线" w:cs="Bodoni MT"/>
          <w:i w:val="0"/>
          <w:iCs w:val="0"/>
          <w:sz w:val="22"/>
          <w:szCs w:val="22"/>
          <w:u w:val="single"/>
          <w:lang w:val="en-IN"/>
        </w:rPr>
        <w:t>?</w:t>
      </w:r>
    </w:p>
    <w:p w14:paraId="133A16D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 xml:space="preserve">There are 2 things: </w:t>
      </w:r>
      <w:r>
        <w:rPr>
          <w:rFonts w:hint="default" w:ascii="Bodoni MT" w:hAnsi="Bodoni MT" w:eastAsia="等线" w:cs="Bodoni MT"/>
          <w:b/>
          <w:bCs/>
          <w:i w:val="0"/>
          <w:iCs w:val="0"/>
          <w:sz w:val="22"/>
          <w:szCs w:val="22"/>
          <w:lang w:val="en-IN"/>
        </w:rPr>
        <w:t>Concurrency</w:t>
      </w:r>
      <w:r>
        <w:rPr>
          <w:rFonts w:hint="default" w:ascii="Bodoni MT" w:hAnsi="Bodoni MT" w:eastAsia="等线" w:cs="Bodoni MT"/>
          <w:b w:val="0"/>
          <w:bCs w:val="0"/>
          <w:i w:val="0"/>
          <w:iCs w:val="0"/>
          <w:sz w:val="22"/>
          <w:szCs w:val="22"/>
          <w:lang w:val="en-IN"/>
        </w:rPr>
        <w:t xml:space="preserve">, </w:t>
      </w:r>
      <w:r>
        <w:rPr>
          <w:rFonts w:hint="default" w:ascii="Bodoni MT" w:hAnsi="Bodoni MT" w:eastAsia="等线" w:cs="Bodoni MT"/>
          <w:b/>
          <w:bCs/>
          <w:i w:val="0"/>
          <w:iCs w:val="0"/>
          <w:sz w:val="22"/>
          <w:szCs w:val="22"/>
          <w:lang w:val="en-IN"/>
        </w:rPr>
        <w:t>Parallelism</w:t>
      </w:r>
      <w:r>
        <w:rPr>
          <w:rFonts w:hint="default" w:ascii="Bodoni MT" w:hAnsi="Bodoni MT" w:eastAsia="等线" w:cs="Bodoni MT"/>
          <w:b w:val="0"/>
          <w:bCs w:val="0"/>
          <w:i w:val="0"/>
          <w:iCs w:val="0"/>
          <w:sz w:val="22"/>
          <w:szCs w:val="22"/>
          <w:lang w:val="en-IN"/>
        </w:rPr>
        <w:t>.</w:t>
      </w:r>
    </w:p>
    <w:p w14:paraId="4A5B221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Concurrency: many task </w:t>
      </w:r>
      <w:r>
        <w:rPr>
          <w:rFonts w:hint="default" w:ascii="Bodoni MT" w:hAnsi="Bodoni MT" w:eastAsia="等线" w:cs="Bodoni MT"/>
          <w:b/>
          <w:bCs/>
          <w:i w:val="0"/>
          <w:iCs w:val="0"/>
          <w:sz w:val="22"/>
          <w:szCs w:val="22"/>
          <w:lang w:val="en-IN"/>
        </w:rPr>
        <w:t>in progress</w:t>
      </w:r>
    </w:p>
    <w:p w14:paraId="3CE05FA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Parallelism : many tasks </w:t>
      </w:r>
      <w:r>
        <w:rPr>
          <w:rFonts w:hint="default" w:ascii="Bodoni MT" w:hAnsi="Bodoni MT" w:eastAsia="等线" w:cs="Bodoni MT"/>
          <w:b/>
          <w:bCs/>
          <w:i/>
          <w:iCs/>
          <w:sz w:val="22"/>
          <w:szCs w:val="22"/>
          <w:lang w:val="en-IN"/>
        </w:rPr>
        <w:t>running</w:t>
      </w:r>
      <w:r>
        <w:rPr>
          <w:rFonts w:hint="default" w:ascii="Bodoni MT" w:hAnsi="Bodoni MT" w:eastAsia="等线" w:cs="Bodoni MT"/>
          <w:b/>
          <w:bCs/>
          <w:i w:val="0"/>
          <w:iCs w:val="0"/>
          <w:sz w:val="22"/>
          <w:szCs w:val="22"/>
          <w:lang w:val="en-IN"/>
        </w:rPr>
        <w:t xml:space="preserve"> at same time</w:t>
      </w:r>
      <w:r>
        <w:rPr>
          <w:rFonts w:hint="default" w:ascii="Bodoni MT" w:hAnsi="Bodoni MT" w:eastAsia="等线" w:cs="Bodoni MT"/>
          <w:b w:val="0"/>
          <w:bCs w:val="0"/>
          <w:i w:val="0"/>
          <w:iCs w:val="0"/>
          <w:sz w:val="22"/>
          <w:szCs w:val="22"/>
          <w:lang w:val="en-IN"/>
        </w:rPr>
        <w:t>.</w:t>
      </w:r>
    </w:p>
    <w:p w14:paraId="465828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the above case, if you had only one thread that performs both heavy IO task and normal task, then CPU will allocate that thread to core, then it’ll go to perform IO bound task. And now the Core is free, idle, have nothing to execute.</w:t>
      </w:r>
    </w:p>
    <w:p w14:paraId="6AA0E2B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That normal task will be executed after that heavy IO task is completed.</w:t>
      </w:r>
    </w:p>
    <w:p w14:paraId="55646F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So, </w:t>
      </w:r>
      <w:r>
        <w:rPr>
          <w:rFonts w:hint="default" w:ascii="Bodoni MT" w:hAnsi="Bodoni MT" w:eastAsia="等线" w:cs="Bodoni MT"/>
          <w:b/>
          <w:bCs/>
          <w:color w:val="0070C0"/>
          <w:sz w:val="22"/>
          <w:szCs w:val="22"/>
          <w:lang w:val="en-IN"/>
        </w:rPr>
        <w:t xml:space="preserve">to make sure CPU doesn’t sit </w:t>
      </w:r>
      <w:r>
        <w:rPr>
          <w:rFonts w:hint="default" w:ascii="Bodoni MT" w:hAnsi="Bodoni MT" w:eastAsia="等线" w:cs="Bodoni MT"/>
          <w:b/>
          <w:bCs/>
          <w:i/>
          <w:iCs/>
          <w:color w:val="C00000"/>
          <w:sz w:val="22"/>
          <w:szCs w:val="22"/>
          <w:lang w:val="en-IN"/>
        </w:rPr>
        <w:t xml:space="preserve">idle </w:t>
      </w:r>
      <w:r>
        <w:rPr>
          <w:rFonts w:hint="default" w:ascii="Bodoni MT" w:hAnsi="Bodoni MT" w:eastAsia="等线" w:cs="Bodoni MT"/>
          <w:b/>
          <w:bCs/>
          <w:color w:val="0070C0"/>
          <w:sz w:val="22"/>
          <w:szCs w:val="22"/>
          <w:lang w:val="en-IN"/>
        </w:rPr>
        <w:t>during the heavy IO bound task we need to create threads</w:t>
      </w:r>
      <w:r>
        <w:rPr>
          <w:rFonts w:hint="default" w:ascii="Bodoni MT" w:hAnsi="Bodoni MT" w:eastAsia="等线" w:cs="Bodoni MT"/>
          <w:sz w:val="22"/>
          <w:szCs w:val="22"/>
          <w:lang w:val="en-IN"/>
        </w:rPr>
        <w:t>.</w:t>
      </w:r>
    </w:p>
    <w:p w14:paraId="76E31A9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sz w:val="22"/>
          <w:szCs w:val="22"/>
          <w:highlight w:val="lightGray"/>
          <w:u w:val="single"/>
          <w:lang w:val="en-IN"/>
        </w:rPr>
        <w:t>Now, JVM level</w:t>
      </w:r>
    </w:p>
    <w:p w14:paraId="256D44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JVM is nothing but a </w:t>
      </w:r>
      <w:r>
        <w:rPr>
          <w:rFonts w:hint="default" w:ascii="Bodoni MT" w:hAnsi="Bodoni MT" w:eastAsia="等线" w:cs="Bodoni MT"/>
          <w:b/>
          <w:bCs/>
          <w:sz w:val="22"/>
          <w:szCs w:val="22"/>
          <w:lang w:val="en-IN"/>
        </w:rPr>
        <w:t>virtual machine that runs Java byte-code on top of OS</w:t>
      </w:r>
      <w:r>
        <w:rPr>
          <w:rFonts w:hint="default" w:ascii="Bodoni MT" w:hAnsi="Bodoni MT" w:eastAsia="等线" w:cs="Bodoni MT"/>
          <w:b w:val="0"/>
          <w:bCs w:val="0"/>
          <w:sz w:val="22"/>
          <w:szCs w:val="22"/>
          <w:lang w:val="en-IN"/>
        </w:rPr>
        <w:t>.</w:t>
      </w:r>
    </w:p>
    <w:p w14:paraId="55C407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At the JVM / OS level, </w:t>
      </w:r>
      <w:r>
        <w:rPr>
          <w:rFonts w:hint="default" w:ascii="Bodoni MT" w:hAnsi="Bodoni MT" w:eastAsia="等线" w:cs="Bodoni MT"/>
          <w:b/>
          <w:bCs/>
          <w:sz w:val="22"/>
          <w:szCs w:val="22"/>
          <w:lang w:val="en-IN"/>
        </w:rPr>
        <w:t>all threads are the same</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t xml:space="preserve">There is no special difference between “Tomcat threads” and “Spring worker threads” at this level; they are all </w:t>
      </w:r>
      <w:r>
        <w:rPr>
          <w:rFonts w:hint="default" w:ascii="Bodoni MT" w:hAnsi="Bodoni MT" w:eastAsia="等线" w:cs="Bodoni MT"/>
          <w:b/>
          <w:bCs/>
          <w:sz w:val="22"/>
          <w:szCs w:val="22"/>
          <w:lang w:val="en-IN"/>
        </w:rPr>
        <w:t>JVM (OS) threads</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t xml:space="preserve">The difference exists only at the </w:t>
      </w:r>
      <w:r>
        <w:rPr>
          <w:rFonts w:hint="default" w:ascii="Bodoni MT" w:hAnsi="Bodoni MT" w:eastAsia="等线" w:cs="Bodoni MT"/>
          <w:i/>
          <w:iCs/>
          <w:sz w:val="22"/>
          <w:szCs w:val="22"/>
          <w:lang w:val="en-IN"/>
        </w:rPr>
        <w:t>application/framework level</w:t>
      </w:r>
      <w:r>
        <w:rPr>
          <w:rFonts w:hint="default" w:ascii="Bodoni MT" w:hAnsi="Bodoni MT" w:eastAsia="等线" w:cs="Bodoni MT"/>
          <w:sz w:val="22"/>
          <w:szCs w:val="22"/>
          <w:lang w:val="en-IN"/>
        </w:rPr>
        <w:t xml:space="preserve"> (who created them and for what purpose).</w:t>
      </w:r>
    </w:p>
    <w:p w14:paraId="6962E2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Tomcat is also </w:t>
      </w:r>
      <w:r>
        <w:rPr>
          <w:rFonts w:hint="default" w:ascii="Bodoni MT" w:hAnsi="Bodoni MT" w:eastAsia="等线" w:cs="Bodoni MT"/>
          <w:b/>
          <w:bCs/>
          <w:sz w:val="22"/>
          <w:szCs w:val="22"/>
          <w:lang w:val="en-IN"/>
        </w:rPr>
        <w:t>just Java code running inside the JVM</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ab/>
        <w:t>It creates and manages its own request thread pool (default maxThreads ≈ 200, configurable).</w:t>
      </w:r>
    </w:p>
    <w:p w14:paraId="2A4485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These Tomcat threads are used</w:t>
      </w:r>
      <w:r>
        <w:rPr>
          <w:rFonts w:hint="default" w:ascii="Bodoni MT" w:hAnsi="Bodoni MT" w:eastAsia="等线" w:cs="Bodoni MT"/>
          <w:b/>
          <w:bCs/>
          <w:sz w:val="22"/>
          <w:szCs w:val="22"/>
          <w:lang w:val="en-IN"/>
        </w:rPr>
        <w:t xml:space="preserve"> only to serve HTTP requests</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rPr>
          <w:rFonts w:hint="default" w:ascii="Bodoni MT" w:hAnsi="Bodoni MT" w:eastAsia="等线" w:cs="Bodoni MT"/>
          <w:sz w:val="22"/>
          <w:szCs w:val="22"/>
          <w:lang w:val="en-IN"/>
        </w:rPr>
        <w:t xml:space="preserve">Tomcat assigns </w:t>
      </w:r>
      <w:r>
        <w:rPr>
          <w:rFonts w:hint="default" w:ascii="Bodoni MT" w:hAnsi="Bodoni MT" w:eastAsia="等线" w:cs="Bodoni MT"/>
          <w:b/>
          <w:bCs/>
          <w:sz w:val="22"/>
          <w:szCs w:val="22"/>
          <w:lang w:val="en-IN"/>
        </w:rPr>
        <w:t>one thread per HTTP request</w:t>
      </w:r>
      <w:r>
        <w:rPr>
          <w:rFonts w:hint="default" w:ascii="Bodoni MT" w:hAnsi="Bodoni MT" w:eastAsia="等线" w:cs="Bodoni MT"/>
          <w:sz w:val="22"/>
          <w:szCs w:val="22"/>
          <w:lang w:val="en-IN"/>
        </w:rPr>
        <w:t>.</w:t>
      </w:r>
    </w:p>
    <w:p w14:paraId="501366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Once a request thread is assigned, Tomcat </w:t>
      </w:r>
      <w:r>
        <w:rPr>
          <w:rFonts w:hint="default" w:ascii="Bodoni MT" w:hAnsi="Bodoni MT" w:eastAsia="等线" w:cs="Bodoni MT"/>
          <w:b w:val="0"/>
          <w:bCs w:val="0"/>
          <w:i/>
          <w:iCs/>
          <w:sz w:val="22"/>
          <w:szCs w:val="22"/>
        </w:rPr>
        <w:t>invokes Spring’s DispatcherServlet</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rPr>
        <w:t xml:space="preserve">The Spring application runs on the </w:t>
      </w:r>
      <w:r>
        <w:rPr>
          <w:rFonts w:hint="default" w:ascii="Bodoni MT" w:hAnsi="Bodoni MT" w:eastAsia="等线" w:cs="Bodoni MT"/>
          <w:b/>
          <w:bCs/>
          <w:sz w:val="22"/>
          <w:szCs w:val="22"/>
        </w:rPr>
        <w:t>same thread that Tomcat allocated for the request</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r>
      <w:r>
        <w:rPr>
          <w:rFonts w:hint="default" w:ascii="Bodoni MT" w:hAnsi="Bodoni MT" w:eastAsia="等线" w:cs="Bodoni MT"/>
          <w:sz w:val="22"/>
          <w:szCs w:val="22"/>
        </w:rPr>
        <w:t xml:space="preserve">Let’s call this thread </w:t>
      </w:r>
      <w:r>
        <w:rPr>
          <w:rFonts w:hint="default" w:ascii="Bodoni MT" w:hAnsi="Bodoni MT" w:eastAsia="等线" w:cs="Bodoni MT"/>
          <w:i/>
          <w:iCs/>
          <w:sz w:val="22"/>
          <w:szCs w:val="22"/>
        </w:rPr>
        <w:t>T1</w:t>
      </w:r>
      <w:r>
        <w:rPr>
          <w:rFonts w:hint="default" w:ascii="Bodoni MT" w:hAnsi="Bodoni MT" w:eastAsia="等线" w:cs="Bodoni MT"/>
          <w:sz w:val="22"/>
          <w:szCs w:val="22"/>
        </w:rPr>
        <w:t>.</w:t>
      </w:r>
    </w:p>
    <w:p w14:paraId="6A6F593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Note: At the JVM / OS level, this thread </w:t>
      </w:r>
      <w:r>
        <w:rPr>
          <w:rFonts w:hint="default" w:ascii="Bodoni MT" w:hAnsi="Bodoni MT" w:eastAsia="等线" w:cs="Bodoni MT"/>
          <w:b/>
          <w:bCs/>
          <w:sz w:val="22"/>
          <w:szCs w:val="22"/>
        </w:rPr>
        <w:t>T1 is just a normal thread</w:t>
      </w:r>
      <w:r>
        <w:rPr>
          <w:rFonts w:hint="default" w:ascii="Bodoni MT" w:hAnsi="Bodoni MT" w:eastAsia="等线" w:cs="Bodoni MT"/>
          <w:sz w:val="22"/>
          <w:szCs w:val="22"/>
        </w:rPr>
        <w:t>.</w:t>
      </w:r>
      <w:r>
        <w:rPr>
          <w:rFonts w:hint="default" w:ascii="Bodoni MT" w:hAnsi="Bodoni MT" w:eastAsia="等线" w:cs="Bodoni MT"/>
          <w:sz w:val="22"/>
          <w:szCs w:val="22"/>
        </w:rPr>
        <w:br w:type="textWrapping"/>
      </w:r>
      <w:r>
        <w:rPr>
          <w:rFonts w:hint="default" w:ascii="Bodoni MT" w:hAnsi="Bodoni MT" w:eastAsia="等线" w:cs="Bodoni MT"/>
          <w:sz w:val="22"/>
          <w:szCs w:val="22"/>
        </w:rPr>
        <w:t>It is simultaneously:</w:t>
      </w:r>
    </w:p>
    <w:p w14:paraId="30E1346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a Tomcat request-handling thread, and</w:t>
      </w:r>
    </w:p>
    <w:p w14:paraId="651B698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thread executing Spring application code.</w:t>
      </w:r>
    </w:p>
    <w:p w14:paraId="1D5C52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Now, suppose this request needs to perform a heavy or blocking task.</w:t>
      </w:r>
      <w:r>
        <w:rPr>
          <w:rFonts w:hint="default" w:ascii="Bodoni MT" w:hAnsi="Bodoni MT" w:eastAsia="等线" w:cs="Bodoni MT"/>
          <w:sz w:val="22"/>
          <w:szCs w:val="22"/>
        </w:rPr>
        <w:br w:type="textWrapping"/>
      </w:r>
      <w:r>
        <w:rPr>
          <w:rFonts w:hint="default" w:ascii="Bodoni MT" w:hAnsi="Bodoni MT" w:eastAsia="等线" w:cs="Bodoni MT"/>
          <w:sz w:val="22"/>
          <w:szCs w:val="22"/>
          <w:lang w:val="en-IN"/>
        </w:rPr>
        <w:tab/>
        <w:t>I</w:t>
      </w:r>
      <w:r>
        <w:rPr>
          <w:rFonts w:hint="default" w:ascii="Bodoni MT" w:hAnsi="Bodoni MT" w:eastAsia="等线" w:cs="Bodoni MT"/>
          <w:sz w:val="22"/>
          <w:szCs w:val="22"/>
        </w:rPr>
        <w:t xml:space="preserve">f this heavy task runs on the same thread T1, </w:t>
      </w:r>
      <w:r>
        <w:rPr>
          <w:rFonts w:hint="default" w:ascii="Bodoni MT" w:hAnsi="Bodoni MT" w:eastAsia="等线" w:cs="Bodoni MT"/>
          <w:b/>
          <w:bCs/>
          <w:sz w:val="22"/>
          <w:szCs w:val="22"/>
        </w:rPr>
        <w:t>it will block the Tomcat request thread until the operation completes</w:t>
      </w:r>
      <w:r>
        <w:rPr>
          <w:rFonts w:hint="default" w:ascii="Bodoni MT" w:hAnsi="Bodoni MT" w:eastAsia="等线" w:cs="Bodoni MT"/>
          <w:sz w:val="22"/>
          <w:szCs w:val="22"/>
        </w:rPr>
        <w:t>.</w:t>
      </w:r>
    </w:p>
    <w:p w14:paraId="436699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To avoid blocking the request thread, the Spring application may offload the heavy task</w:t>
      </w:r>
      <w:r>
        <w:rPr>
          <w:rFonts w:hint="default" w:ascii="Bodoni MT" w:hAnsi="Bodoni MT" w:eastAsia="等线" w:cs="Bodoni MT"/>
          <w:sz w:val="22"/>
          <w:szCs w:val="22"/>
          <w:lang w:val="en-IN"/>
        </w:rPr>
        <w:t xml:space="preserve"> </w:t>
      </w:r>
      <w:r>
        <w:rPr>
          <w:rFonts w:hint="default" w:ascii="Bodoni MT" w:hAnsi="Bodoni MT" w:eastAsia="等线" w:cs="Bodoni MT"/>
          <w:b/>
          <w:bCs/>
          <w:sz w:val="22"/>
          <w:szCs w:val="22"/>
        </w:rPr>
        <w:t>to a separate worker thread</w:t>
      </w:r>
      <w:r>
        <w:rPr>
          <w:rFonts w:hint="default" w:ascii="Bodoni MT" w:hAnsi="Bodoni MT" w:eastAsia="等线" w:cs="Bodoni MT"/>
          <w:sz w:val="22"/>
          <w:szCs w:val="22"/>
        </w:rPr>
        <w:t xml:space="preserve"> (this happens </w:t>
      </w:r>
      <w:r>
        <w:rPr>
          <w:rFonts w:hint="default" w:ascii="Bodoni MT" w:hAnsi="Bodoni MT" w:eastAsia="等线" w:cs="Bodoni MT"/>
          <w:i/>
          <w:iCs/>
          <w:color w:val="7030A0"/>
          <w:sz w:val="22"/>
          <w:szCs w:val="22"/>
        </w:rPr>
        <w:t>only if the application is explicitly designed</w:t>
      </w:r>
      <w:r>
        <w:rPr>
          <w:rFonts w:hint="default" w:ascii="Bodoni MT" w:hAnsi="Bodoni MT" w:eastAsia="等线" w:cs="Bodoni MT"/>
          <w:sz w:val="22"/>
          <w:szCs w:val="22"/>
        </w:rPr>
        <w:t xml:space="preserve"> to do so).</w:t>
      </w:r>
    </w:p>
    <w:p w14:paraId="6F1451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worker thread is created or obtained by the application (via JVM + OS).</w:t>
      </w:r>
      <w:r>
        <w:rPr>
          <w:rFonts w:hint="default" w:ascii="Bodoni MT" w:hAnsi="Bodoni MT" w:eastAsia="等线" w:cs="Bodoni MT"/>
          <w:sz w:val="22"/>
          <w:szCs w:val="22"/>
          <w:lang w:val="en-IN"/>
        </w:rPr>
        <w:t xml:space="preserve"> </w:t>
      </w:r>
      <w:r>
        <w:rPr>
          <w:rFonts w:hint="default" w:ascii="Bodoni MT" w:hAnsi="Bodoni MT" w:eastAsia="等线" w:cs="Bodoni MT"/>
          <w:sz w:val="22"/>
          <w:szCs w:val="22"/>
        </w:rPr>
        <w:t xml:space="preserve">This </w:t>
      </w:r>
      <w:r>
        <w:rPr>
          <w:rFonts w:hint="default" w:ascii="Bodoni MT" w:hAnsi="Bodoni MT" w:eastAsia="等线" w:cs="Bodoni MT"/>
          <w:b/>
          <w:bCs/>
          <w:sz w:val="22"/>
          <w:szCs w:val="22"/>
        </w:rPr>
        <w:t xml:space="preserve">worker thread is </w:t>
      </w:r>
      <w:r>
        <w:rPr>
          <w:rFonts w:hint="default" w:ascii="Bodoni MT" w:hAnsi="Bodoni MT" w:eastAsia="等线" w:cs="Bodoni MT"/>
          <w:b/>
          <w:bCs/>
          <w:color w:val="7030A0"/>
          <w:sz w:val="22"/>
          <w:szCs w:val="22"/>
        </w:rPr>
        <w:t xml:space="preserve">independent </w:t>
      </w:r>
      <w:r>
        <w:rPr>
          <w:rFonts w:hint="default" w:ascii="Bodoni MT" w:hAnsi="Bodoni MT" w:eastAsia="等线" w:cs="Bodoni MT"/>
          <w:b/>
          <w:bCs/>
          <w:sz w:val="22"/>
          <w:szCs w:val="22"/>
        </w:rPr>
        <w:t>of Tomcat’s request thread pool</w:t>
      </w:r>
      <w:r>
        <w:rPr>
          <w:rFonts w:hint="default" w:ascii="Bodoni MT" w:hAnsi="Bodoni MT" w:eastAsia="等线" w:cs="Bodoni MT"/>
          <w:b w:val="0"/>
          <w:bCs w:val="0"/>
          <w:sz w:val="22"/>
          <w:szCs w:val="22"/>
          <w:lang w:val="en-IN"/>
        </w:rPr>
        <w:t>.</w:t>
      </w:r>
    </w:p>
    <w:p w14:paraId="7CF3630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rPr>
        <w:t>Case 1: Waiting for the worker thread</w:t>
      </w:r>
    </w:p>
    <w:p w14:paraId="13C93D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If the Spring application waits for the worker thread to finish (e.g., to include its result in the response), then:</w:t>
      </w:r>
    </w:p>
    <w:p w14:paraId="7A084C4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the request thread </w:t>
      </w:r>
      <w:r>
        <w:rPr>
          <w:rFonts w:hint="default" w:ascii="Bodoni MT" w:hAnsi="Bodoni MT" w:eastAsia="等线" w:cs="Bodoni MT"/>
          <w:sz w:val="22"/>
          <w:szCs w:val="22"/>
          <w:shd w:val="clear" w:color="FFFFFF" w:fill="D9D9D9"/>
        </w:rPr>
        <w:t>T1 remains blocked anyway</w:t>
      </w:r>
      <w:r>
        <w:rPr>
          <w:rFonts w:hint="default" w:ascii="Bodoni MT" w:hAnsi="Bodoni MT" w:eastAsia="等线" w:cs="Bodoni MT"/>
          <w:sz w:val="22"/>
          <w:szCs w:val="22"/>
        </w:rPr>
        <w:t>,</w:t>
      </w:r>
    </w:p>
    <w:p w14:paraId="00AD7A7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and the response is sent only after the heavy task completes.</w:t>
      </w:r>
    </w:p>
    <w:p w14:paraId="121387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sz w:val="22"/>
          <w:szCs w:val="22"/>
          <w:u w:val="single"/>
        </w:rPr>
        <w:t>Case 2: Fire-and-forget</w:t>
      </w:r>
    </w:p>
    <w:p w14:paraId="0FFBD8E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If the Spring application does not wait for the heavy task to finish:</w:t>
      </w:r>
    </w:p>
    <w:p w14:paraId="2E6B187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task runs in the worker thread,</w:t>
      </w:r>
    </w:p>
    <w:p w14:paraId="6193B02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the response is sent immediately,</w:t>
      </w:r>
    </w:p>
    <w:p w14:paraId="7C680FE1">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and the request thread </w:t>
      </w:r>
      <w:r>
        <w:rPr>
          <w:rFonts w:hint="default" w:ascii="Bodoni MT" w:hAnsi="Bodoni MT" w:eastAsia="等线" w:cs="Bodoni MT"/>
          <w:sz w:val="22"/>
          <w:szCs w:val="22"/>
          <w:shd w:val="clear" w:color="FFFFFF" w:fill="D9D9D9"/>
        </w:rPr>
        <w:t>T1 is not blocked</w:t>
      </w:r>
      <w:r>
        <w:rPr>
          <w:rFonts w:hint="default" w:ascii="Bodoni MT" w:hAnsi="Bodoni MT" w:eastAsia="等线" w:cs="Bodoni MT"/>
          <w:sz w:val="22"/>
          <w:szCs w:val="22"/>
        </w:rPr>
        <w:t xml:space="preserve"> by the heavy operation.</w:t>
      </w:r>
    </w:p>
    <w:p w14:paraId="7393D1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5093D5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000745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0D4ED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4CDEB5D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C02A8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5B88946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0DDBA8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7A356B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116C7F41">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43C8001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Http connection doesn’t depends on the thread (in Tomcat) that is handling the request.</w:t>
      </w:r>
    </w:p>
    <w:p w14:paraId="58338DF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sz w:val="22"/>
          <w:szCs w:val="22"/>
          <w:u w:val="single"/>
          <w:lang w:val="en-IN"/>
        </w:rPr>
        <w:t>Normal request &amp; response (synchronous)</w:t>
      </w:r>
      <w:r>
        <w:rPr>
          <w:rFonts w:hint="default" w:ascii="Bodoni MT" w:hAnsi="Bodoni MT" w:eastAsia="等线" w:cs="Bodoni MT"/>
          <w:b w:val="0"/>
          <w:bCs w:val="0"/>
          <w:sz w:val="22"/>
          <w:szCs w:val="22"/>
          <w:u w:val="single"/>
          <w:lang w:val="en-IN"/>
        </w:rPr>
        <w:t xml:space="preserve"> </w:t>
      </w:r>
    </w:p>
    <w:p w14:paraId="76CDE0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b/>
          <w:bCs/>
          <w:color w:val="C00000"/>
          <w:sz w:val="22"/>
          <w:szCs w:val="22"/>
        </w:rPr>
        <w:t xml:space="preserve">Client </w:t>
      </w:r>
      <w:r>
        <w:rPr>
          <w:rFonts w:hint="default" w:ascii="Bodoni MT" w:hAnsi="Bodoni MT" w:eastAsia="等线"/>
          <w:b/>
          <w:bCs/>
          <w:sz w:val="22"/>
          <w:szCs w:val="22"/>
        </w:rPr>
        <w:t>→</w:t>
      </w:r>
      <w:r>
        <w:rPr>
          <w:rFonts w:hint="default" w:ascii="Bodoni MT" w:hAnsi="Bodoni MT" w:eastAsia="等线"/>
          <w:b/>
          <w:bCs/>
          <w:color w:val="7030A0"/>
          <w:sz w:val="22"/>
          <w:szCs w:val="22"/>
        </w:rPr>
        <w:t xml:space="preserve"> Socket opened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Thread-1 assigned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Filters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DispatcherServlet</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 xml:space="preserve">Controller </w:t>
      </w:r>
      <w:r>
        <w:rPr>
          <w:rFonts w:hint="default" w:ascii="Bodoni MT" w:hAnsi="Bodoni MT" w:eastAsia="等线"/>
          <w:b/>
          <w:bCs/>
          <w:sz w:val="22"/>
          <w:szCs w:val="22"/>
        </w:rPr>
        <w:t>→</w:t>
      </w:r>
      <w:r>
        <w:rPr>
          <w:rFonts w:hint="default" w:ascii="Bodoni MT" w:hAnsi="Bodoni MT" w:eastAsia="等线"/>
          <w:b/>
          <w:bCs/>
          <w:color w:val="C00000"/>
          <w:sz w:val="22"/>
          <w:szCs w:val="22"/>
        </w:rPr>
        <w:t xml:space="preserve"> Response created </w:t>
      </w:r>
      <w:r>
        <w:rPr>
          <w:rFonts w:hint="default" w:ascii="Bodoni MT" w:hAnsi="Bodoni MT" w:eastAsia="等线"/>
          <w:b/>
          <w:bCs/>
          <w:sz w:val="22"/>
          <w:szCs w:val="22"/>
        </w:rPr>
        <w:t>→</w:t>
      </w:r>
      <w:r>
        <w:rPr>
          <w:rFonts w:hint="default" w:ascii="Bodoni MT" w:hAnsi="Bodoni MT" w:eastAsia="等线"/>
          <w:b/>
          <w:bCs/>
          <w:color w:val="7030A0"/>
          <w:sz w:val="22"/>
          <w:szCs w:val="22"/>
        </w:rPr>
        <w:t xml:space="preserve"> Response written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Connection closed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Thread-1 released</w:t>
      </w:r>
    </w:p>
    <w:p w14:paraId="1D2A8AD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The </w:t>
      </w:r>
      <w:r>
        <w:rPr>
          <w:rFonts w:hint="default" w:ascii="Bodoni MT" w:hAnsi="Bodoni MT" w:eastAsia="等线"/>
          <w:b/>
          <w:bCs/>
          <w:sz w:val="22"/>
          <w:szCs w:val="22"/>
          <w:lang w:val="en-IN"/>
        </w:rPr>
        <w:t xml:space="preserve">Socket </w:t>
      </w:r>
      <w:r>
        <w:rPr>
          <w:rFonts w:hint="default" w:ascii="Bodoni MT" w:hAnsi="Bodoni MT" w:eastAsia="等线"/>
          <w:sz w:val="22"/>
          <w:szCs w:val="22"/>
          <w:lang w:val="en-IN"/>
        </w:rPr>
        <w:t xml:space="preserve">is the </w:t>
      </w:r>
      <w:r>
        <w:rPr>
          <w:rFonts w:hint="default" w:ascii="Bodoni MT" w:hAnsi="Bodoni MT" w:eastAsia="等线"/>
          <w:b/>
          <w:bCs/>
          <w:i/>
          <w:iCs/>
          <w:sz w:val="22"/>
          <w:szCs w:val="22"/>
          <w:lang w:val="en-IN"/>
        </w:rPr>
        <w:t xml:space="preserve">TCP </w:t>
      </w:r>
      <w:r>
        <w:rPr>
          <w:rFonts w:hint="default" w:ascii="Bodoni MT" w:hAnsi="Bodoni MT" w:eastAsia="等线"/>
          <w:sz w:val="22"/>
          <w:szCs w:val="22"/>
          <w:lang w:val="en-IN"/>
        </w:rPr>
        <w:t>connection that carries the HTTP request and response</w:t>
      </w:r>
      <w:r>
        <w:rPr>
          <w:rFonts w:hint="default" w:ascii="Bodoni MT" w:hAnsi="Bodoni MT" w:eastAsia="等线" w:cs="Bodoni MT"/>
          <w:b w:val="0"/>
          <w:bCs w:val="0"/>
          <w:sz w:val="22"/>
          <w:szCs w:val="22"/>
          <w:lang w:val="en-IN"/>
        </w:rPr>
        <w:t>.</w:t>
      </w:r>
    </w:p>
    <w:p w14:paraId="245E509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So, when client send a request, this Socket is in opened.</w:t>
      </w:r>
    </w:p>
    <w:p w14:paraId="2BBF9D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Tomcat assigns one thread to handle that request.</w:t>
      </w:r>
    </w:p>
    <w:p w14:paraId="63D0B5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this model, this thread will handle everything like</w:t>
      </w:r>
    </w:p>
    <w:p w14:paraId="15D8F4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Getting request from client.</w:t>
      </w:r>
    </w:p>
    <w:p w14:paraId="64EFEDC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Delegating that to dispatcher servlet.</w:t>
      </w:r>
    </w:p>
    <w:p w14:paraId="27FB8BE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Getting response from dispatcher servlet.</w:t>
      </w:r>
    </w:p>
    <w:p w14:paraId="0B8BADD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Sending response back to the client.</w:t>
      </w:r>
    </w:p>
    <w:p w14:paraId="4B5EC4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After this,</w:t>
      </w:r>
    </w:p>
    <w:p w14:paraId="33B63C7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HTTP response is completed.</w:t>
      </w:r>
    </w:p>
    <w:p w14:paraId="74D2D9B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Socket</w:t>
      </w:r>
      <w:r>
        <w:rPr>
          <w:rFonts w:hint="default" w:ascii="Bodoni MT" w:hAnsi="Bodoni MT" w:eastAsia="等线" w:cs="Bodoni MT"/>
          <w:b w:val="0"/>
          <w:bCs w:val="0"/>
          <w:sz w:val="22"/>
          <w:szCs w:val="22"/>
          <w:lang w:val="en-IN"/>
        </w:rPr>
        <w:t xml:space="preserve"> is closed (or returned to keep-alive, depending upon the HTTP version).</w:t>
      </w:r>
    </w:p>
    <w:p w14:paraId="2B2EBE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this model</w:t>
      </w:r>
    </w:p>
    <w:p w14:paraId="67153E4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The </w:t>
      </w:r>
      <w:r>
        <w:rPr>
          <w:rFonts w:hint="default" w:ascii="Bodoni MT" w:hAnsi="Bodoni MT" w:eastAsia="等线"/>
          <w:b/>
          <w:bCs/>
          <w:sz w:val="22"/>
          <w:szCs w:val="22"/>
        </w:rPr>
        <w:t>thread lifetime</w:t>
      </w:r>
      <w:r>
        <w:rPr>
          <w:rFonts w:hint="default" w:ascii="Bodoni MT" w:hAnsi="Bodoni MT" w:eastAsia="等线"/>
          <w:sz w:val="22"/>
          <w:szCs w:val="22"/>
        </w:rPr>
        <w:t xml:space="preserve"> and </w:t>
      </w:r>
      <w:r>
        <w:rPr>
          <w:rFonts w:hint="default" w:ascii="Bodoni MT" w:hAnsi="Bodoni MT" w:eastAsia="等线"/>
          <w:b/>
          <w:bCs/>
          <w:sz w:val="22"/>
          <w:szCs w:val="22"/>
        </w:rPr>
        <w:t>HTTP connection lifetime</w:t>
      </w:r>
      <w:r>
        <w:rPr>
          <w:rFonts w:hint="default" w:ascii="Bodoni MT" w:hAnsi="Bodoni MT" w:eastAsia="等线"/>
          <w:sz w:val="22"/>
          <w:szCs w:val="22"/>
        </w:rPr>
        <w:t xml:space="preserve"> are </w:t>
      </w:r>
      <w:r>
        <w:rPr>
          <w:rFonts w:hint="default" w:ascii="Bodoni MT" w:hAnsi="Bodoni MT" w:eastAsia="等线"/>
          <w:b/>
          <w:bCs/>
          <w:i/>
          <w:iCs/>
          <w:sz w:val="22"/>
          <w:szCs w:val="22"/>
        </w:rPr>
        <w:t xml:space="preserve">almost </w:t>
      </w:r>
      <w:r>
        <w:rPr>
          <w:rFonts w:hint="default" w:ascii="Bodoni MT" w:hAnsi="Bodoni MT" w:eastAsia="等线"/>
          <w:b/>
          <w:bCs/>
          <w:sz w:val="22"/>
          <w:szCs w:val="22"/>
        </w:rPr>
        <w:t>the same</w:t>
      </w:r>
      <w:r>
        <w:rPr>
          <w:rFonts w:hint="default" w:ascii="Bodoni MT" w:hAnsi="Bodoni MT" w:eastAsia="等线"/>
          <w:b w:val="0"/>
          <w:bCs w:val="0"/>
          <w:sz w:val="22"/>
          <w:szCs w:val="22"/>
          <w:lang w:val="en-IN"/>
        </w:rPr>
        <w:t>.</w:t>
      </w:r>
    </w:p>
    <w:p w14:paraId="6EA33A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rPr>
        <w:t>The HTTP connection remains open as long as the Socket is open</w:t>
      </w:r>
      <w:r>
        <w:rPr>
          <w:rFonts w:hint="default" w:ascii="Bodoni MT" w:hAnsi="Bodoni MT" w:eastAsia="等线"/>
          <w:color w:val="C00000"/>
          <w:sz w:val="22"/>
          <w:szCs w:val="22"/>
          <w:lang w:val="en-IN"/>
        </w:rPr>
        <w:t xml:space="preserve">. It </w:t>
      </w:r>
      <w:r>
        <w:rPr>
          <w:rFonts w:hint="default" w:ascii="Bodoni MT" w:hAnsi="Bodoni MT" w:eastAsia="等线"/>
          <w:b/>
          <w:bCs/>
          <w:color w:val="C00000"/>
          <w:sz w:val="22"/>
          <w:szCs w:val="22"/>
          <w:lang w:val="en-IN"/>
        </w:rPr>
        <w:t>doesn’t depend upon the Thread’s lifetime</w:t>
      </w:r>
      <w:r>
        <w:rPr>
          <w:rFonts w:hint="default" w:ascii="Bodoni MT" w:hAnsi="Bodoni MT" w:eastAsia="等线"/>
          <w:color w:val="auto"/>
          <w:sz w:val="22"/>
          <w:szCs w:val="22"/>
          <w:lang w:val="en-IN"/>
        </w:rPr>
        <w:t>.</w:t>
      </w:r>
    </w:p>
    <w:p w14:paraId="5356FBC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Streaming request &amp; response (asynchronous)</w:t>
      </w:r>
      <w:r>
        <w:rPr>
          <w:rFonts w:hint="default" w:ascii="Bodoni MT" w:hAnsi="Bodoni MT" w:eastAsia="等线" w:cs="Bodoni MT"/>
          <w:b w:val="0"/>
          <w:bCs w:val="0"/>
          <w:sz w:val="22"/>
          <w:szCs w:val="22"/>
          <w:lang w:val="en-IN"/>
        </w:rPr>
        <w:t xml:space="preserve"> </w:t>
      </w:r>
    </w:p>
    <w:p w14:paraId="31186E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color w:val="C00000"/>
          <w:sz w:val="22"/>
          <w:szCs w:val="22"/>
        </w:rPr>
      </w:pPr>
      <w:r>
        <w:rPr>
          <w:rFonts w:hint="default" w:ascii="Bodoni MT" w:hAnsi="Bodoni MT" w:eastAsia="等线"/>
          <w:b/>
          <w:bCs/>
          <w:color w:val="C00000"/>
          <w:sz w:val="22"/>
          <w:szCs w:val="22"/>
        </w:rPr>
        <w:t xml:space="preserve">Client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Socket opened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Thread-1 assigned</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 Filters</w:t>
      </w:r>
      <w:r>
        <w:rPr>
          <w:rFonts w:hint="default" w:ascii="Bodoni MT" w:hAnsi="Bodoni MT" w:eastAsia="等线"/>
          <w:b/>
          <w:bCs/>
          <w:sz w:val="22"/>
          <w:szCs w:val="22"/>
        </w:rPr>
        <w:t xml:space="preserve"> → </w:t>
      </w:r>
      <w:r>
        <w:rPr>
          <w:rFonts w:hint="default" w:ascii="Bodoni MT" w:hAnsi="Bodoni MT" w:eastAsia="等线"/>
          <w:b/>
          <w:bCs/>
          <w:color w:val="C00000"/>
          <w:sz w:val="22"/>
          <w:szCs w:val="22"/>
        </w:rPr>
        <w:t>DispatcherServlet</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Controller returns Flux</w:t>
      </w:r>
      <w:r>
        <w:rPr>
          <w:rFonts w:hint="default" w:ascii="Bodoni MT" w:hAnsi="Bodoni MT" w:eastAsia="等线"/>
          <w:b/>
          <w:bCs/>
          <w:sz w:val="22"/>
          <w:szCs w:val="22"/>
        </w:rPr>
        <w:t xml:space="preserve"> → </w:t>
      </w:r>
      <w:r>
        <w:rPr>
          <w:rFonts w:hint="default" w:ascii="Bodoni MT" w:hAnsi="Bodoni MT" w:eastAsia="等线"/>
          <w:b/>
          <w:bCs/>
          <w:color w:val="C00000"/>
          <w:sz w:val="22"/>
          <w:szCs w:val="22"/>
          <w:shd w:val="clear" w:color="FFFFFF" w:fill="D9D9D9"/>
        </w:rPr>
        <w:t>request.startAsync()</w:t>
      </w:r>
      <w:r>
        <w:rPr>
          <w:rFonts w:hint="default" w:ascii="Bodoni MT" w:hAnsi="Bodoni MT" w:eastAsia="等线"/>
          <w:b/>
          <w:bCs/>
          <w:color w:val="C00000"/>
          <w:sz w:val="22"/>
          <w:szCs w:val="22"/>
        </w:rPr>
        <w:t xml:space="preserve"> </w:t>
      </w:r>
      <w:r>
        <w:rPr>
          <w:rFonts w:hint="default" w:ascii="Bodoni MT" w:hAnsi="Bodoni MT" w:eastAsia="等线"/>
          <w:b/>
          <w:bCs/>
          <w:sz w:val="22"/>
          <w:szCs w:val="22"/>
        </w:rPr>
        <w:t xml:space="preserve">→ </w:t>
      </w:r>
      <w:r>
        <w:rPr>
          <w:rFonts w:hint="default" w:ascii="Bodoni MT" w:hAnsi="Bodoni MT" w:eastAsia="等线"/>
          <w:b/>
          <w:bCs/>
          <w:color w:val="7030A0"/>
          <w:sz w:val="22"/>
          <w:szCs w:val="22"/>
        </w:rPr>
        <w:t xml:space="preserve">Thread-1 released </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HTTP connection kept open</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w:t>
      </w:r>
      <w:r>
        <w:rPr>
          <w:rFonts w:hint="default" w:ascii="Bodoni MT" w:hAnsi="Bodoni MT" w:eastAsia="等线"/>
          <w:b/>
          <w:bCs/>
          <w:color w:val="7030A0"/>
          <w:sz w:val="22"/>
          <w:szCs w:val="22"/>
          <w:u w:val="single"/>
        </w:rPr>
        <w:t>Flux emits data</w:t>
      </w:r>
      <w:r>
        <w:rPr>
          <w:rFonts w:hint="default" w:ascii="Bodoni MT" w:hAnsi="Bodoni MT" w:eastAsia="等线"/>
          <w:b/>
          <w:bCs/>
          <w:color w:val="7030A0"/>
          <w:sz w:val="22"/>
          <w:szCs w:val="22"/>
        </w:rPr>
        <w:t xml:space="preserve"> → </w:t>
      </w:r>
      <w:r>
        <w:rPr>
          <w:rFonts w:hint="default" w:ascii="Bodoni MT" w:hAnsi="Bodoni MT" w:eastAsia="等线"/>
          <w:b/>
          <w:bCs/>
          <w:color w:val="7030A0"/>
          <w:sz w:val="22"/>
          <w:szCs w:val="22"/>
          <w:shd w:val="clear" w:color="FFFFFF" w:fill="D9D9D9"/>
        </w:rPr>
        <w:t>Container borrows a thread</w:t>
      </w:r>
      <w:r>
        <w:rPr>
          <w:rFonts w:hint="default" w:ascii="Bodoni MT" w:hAnsi="Bodoni MT" w:eastAsia="等线"/>
          <w:b/>
          <w:bCs/>
          <w:color w:val="7030A0"/>
          <w:sz w:val="22"/>
          <w:szCs w:val="22"/>
        </w:rPr>
        <w:t xml:space="preserve"> →</w:t>
      </w:r>
      <w:r>
        <w:rPr>
          <w:rFonts w:hint="default" w:ascii="Bodoni MT" w:hAnsi="Bodoni MT" w:eastAsia="等线"/>
          <w:b/>
          <w:bCs/>
          <w:color w:val="7030A0"/>
          <w:sz w:val="22"/>
          <w:szCs w:val="22"/>
          <w:lang w:val="en-IN"/>
        </w:rPr>
        <w:t xml:space="preserve"> </w:t>
      </w:r>
      <w:r>
        <w:rPr>
          <w:rFonts w:hint="default" w:ascii="Bodoni MT" w:hAnsi="Bodoni MT" w:eastAsia="等线"/>
          <w:b/>
          <w:bCs/>
          <w:color w:val="7030A0"/>
          <w:sz w:val="22"/>
          <w:szCs w:val="22"/>
          <w:u w:val="single"/>
        </w:rPr>
        <w:t>Data written to socket</w:t>
      </w:r>
      <w:r>
        <w:rPr>
          <w:rFonts w:hint="default" w:ascii="Bodoni MT" w:hAnsi="Bodoni MT" w:eastAsia="等线"/>
          <w:b/>
          <w:bCs/>
          <w:color w:val="7030A0"/>
          <w:sz w:val="22"/>
          <w:szCs w:val="22"/>
        </w:rPr>
        <w:t xml:space="preserve"> → Thread released)</w:t>
      </w:r>
      <w:r>
        <w:rPr>
          <w:rFonts w:hint="default" w:ascii="Bodoni MT" w:hAnsi="Bodoni MT" w:eastAsia="等线"/>
          <w:b/>
          <w:bCs/>
          <w:sz w:val="22"/>
          <w:szCs w:val="22"/>
        </w:rPr>
        <w:t xml:space="preserve"> → </w:t>
      </w:r>
      <w:r>
        <w:rPr>
          <w:rFonts w:hint="default" w:ascii="Bodoni MT" w:hAnsi="Bodoni MT" w:eastAsia="等线"/>
          <w:b/>
          <w:bCs/>
          <w:color w:val="C00000"/>
          <w:sz w:val="22"/>
          <w:szCs w:val="22"/>
        </w:rPr>
        <w:t>(repeats)</w:t>
      </w:r>
      <w:r>
        <w:rPr>
          <w:rFonts w:hint="default" w:ascii="Bodoni MT" w:hAnsi="Bodoni MT" w:eastAsia="等线"/>
          <w:b/>
          <w:bCs/>
          <w:sz w:val="22"/>
          <w:szCs w:val="22"/>
        </w:rPr>
        <w:t xml:space="preserve"> → </w:t>
      </w:r>
      <w:r>
        <w:rPr>
          <w:rFonts w:hint="default" w:ascii="Bodoni MT" w:hAnsi="Bodoni MT" w:eastAsia="等线"/>
          <w:b/>
          <w:bCs/>
          <w:color w:val="7030A0"/>
          <w:sz w:val="22"/>
          <w:szCs w:val="22"/>
        </w:rPr>
        <w:t>Flux completes / client disconnects</w:t>
      </w:r>
      <w:r>
        <w:rPr>
          <w:rFonts w:hint="default" w:ascii="Bodoni MT" w:hAnsi="Bodoni MT" w:eastAsia="等线"/>
          <w:b/>
          <w:bCs/>
          <w:sz w:val="22"/>
          <w:szCs w:val="22"/>
        </w:rPr>
        <w:t xml:space="preserve"> →</w:t>
      </w:r>
      <w:r>
        <w:rPr>
          <w:rFonts w:hint="default" w:ascii="Bodoni MT" w:hAnsi="Bodoni MT" w:eastAsia="等线"/>
          <w:b/>
          <w:bCs/>
          <w:color w:val="C00000"/>
          <w:sz w:val="22"/>
          <w:szCs w:val="22"/>
        </w:rPr>
        <w:t xml:space="preserve"> Connection closed</w:t>
      </w:r>
    </w:p>
    <w:p w14:paraId="7F47685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In this case, </w:t>
      </w:r>
      <w:r>
        <w:rPr>
          <w:rFonts w:hint="default" w:ascii="Bodoni MT" w:hAnsi="Bodoni MT" w:eastAsia="等线"/>
          <w:i/>
          <w:iCs/>
          <w:sz w:val="22"/>
          <w:szCs w:val="22"/>
          <w:lang w:val="en-IN"/>
        </w:rPr>
        <w:t>up to dispatching the request to DispatcherServlet</w:t>
      </w:r>
      <w:r>
        <w:rPr>
          <w:rFonts w:hint="default" w:ascii="Bodoni MT" w:hAnsi="Bodoni MT" w:eastAsia="等线"/>
          <w:sz w:val="22"/>
          <w:szCs w:val="22"/>
          <w:lang w:val="en-IN"/>
        </w:rPr>
        <w:t>, the flow is the same as the synchronous request–response model</w:t>
      </w:r>
      <w:r>
        <w:rPr>
          <w:rFonts w:hint="default" w:ascii="Bodoni MT" w:hAnsi="Bodoni MT" w:eastAsia="等线" w:cs="Bodoni MT"/>
          <w:sz w:val="22"/>
          <w:szCs w:val="22"/>
          <w:lang w:val="en-IN"/>
        </w:rPr>
        <w:t>.</w:t>
      </w:r>
    </w:p>
    <w:p w14:paraId="209A08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If the response is of</w:t>
      </w:r>
      <w:r>
        <w:rPr>
          <w:rFonts w:hint="default" w:ascii="Bodoni MT" w:hAnsi="Bodoni MT" w:eastAsia="等线"/>
          <w:b/>
          <w:bCs/>
          <w:sz w:val="22"/>
          <w:szCs w:val="22"/>
          <w:lang w:val="en-IN"/>
        </w:rPr>
        <w:t xml:space="preserve"> streaming </w:t>
      </w:r>
      <w:r>
        <w:rPr>
          <w:rFonts w:hint="default" w:ascii="Bodoni MT" w:hAnsi="Bodoni MT" w:eastAsia="等线"/>
          <w:sz w:val="22"/>
          <w:szCs w:val="22"/>
          <w:lang w:val="en-IN"/>
        </w:rPr>
        <w:t xml:space="preserve">type, then </w:t>
      </w:r>
      <w:r>
        <w:rPr>
          <w:rFonts w:hint="default" w:ascii="Bodoni MT" w:hAnsi="Bodoni MT" w:eastAsia="等线"/>
          <w:b/>
          <w:bCs/>
          <w:i/>
          <w:iCs/>
          <w:sz w:val="22"/>
          <w:szCs w:val="22"/>
          <w:lang w:val="en-IN"/>
        </w:rPr>
        <w:t>request.startAsync()</w:t>
      </w:r>
      <w:r>
        <w:rPr>
          <w:rFonts w:hint="default" w:ascii="Bodoni MT" w:hAnsi="Bodoni MT" w:eastAsia="等线"/>
          <w:sz w:val="22"/>
          <w:szCs w:val="22"/>
          <w:lang w:val="en-IN"/>
        </w:rPr>
        <w:t xml:space="preserve"> is called</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sz w:val="22"/>
          <w:szCs w:val="22"/>
          <w:lang w:val="en-IN"/>
        </w:rPr>
        <w:br w:type="textWrapping"/>
      </w:r>
      <w:r>
        <w:drawing>
          <wp:inline distT="0" distB="0" distL="114300" distR="114300">
            <wp:extent cx="5267325" cy="155575"/>
            <wp:effectExtent l="0" t="0" r="317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2"/>
                    <a:stretch>
                      <a:fillRect/>
                    </a:stretch>
                  </pic:blipFill>
                  <pic:spPr>
                    <a:xfrm>
                      <a:off x="0" y="0"/>
                      <a:ext cx="5267325" cy="155575"/>
                    </a:xfrm>
                    <a:prstGeom prst="rect">
                      <a:avLst/>
                    </a:prstGeom>
                    <a:noFill/>
                    <a:ln>
                      <a:noFill/>
                    </a:ln>
                  </pic:spPr>
                </pic:pic>
              </a:graphicData>
            </a:graphic>
          </wp:inline>
        </w:drawing>
      </w:r>
    </w:p>
    <w:p w14:paraId="2EA7C7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 xml:space="preserve">The </w:t>
      </w:r>
      <w:r>
        <w:rPr>
          <w:rFonts w:hint="default" w:ascii="Bodoni MT" w:hAnsi="Bodoni MT" w:eastAsia="等线"/>
          <w:b/>
          <w:bCs/>
          <w:color w:val="C00000"/>
          <w:sz w:val="22"/>
          <w:szCs w:val="22"/>
          <w:lang w:val="en-IN"/>
        </w:rPr>
        <w:t>Servlet container (Tomcat)</w:t>
      </w:r>
      <w:r>
        <w:rPr>
          <w:rFonts w:hint="default" w:ascii="Bodoni MT" w:hAnsi="Bodoni MT" w:eastAsia="等线"/>
          <w:b w:val="0"/>
          <w:bCs w:val="0"/>
          <w:sz w:val="22"/>
          <w:szCs w:val="22"/>
          <w:lang w:val="en-IN"/>
        </w:rPr>
        <w:t xml:space="preserve"> creates an </w:t>
      </w:r>
      <w:r>
        <w:rPr>
          <w:rFonts w:hint="default" w:ascii="Bodoni MT" w:hAnsi="Bodoni MT" w:eastAsia="等线"/>
          <w:b/>
          <w:bCs/>
          <w:i/>
          <w:iCs/>
          <w:sz w:val="22"/>
          <w:szCs w:val="22"/>
          <w:lang w:val="en-IN"/>
        </w:rPr>
        <w:t>AsyncContext</w:t>
      </w:r>
      <w:r>
        <w:rPr>
          <w:rFonts w:hint="default" w:ascii="Bodoni MT" w:hAnsi="Bodoni MT" w:eastAsia="等线"/>
          <w:b w:val="0"/>
          <w:bCs w:val="0"/>
          <w:sz w:val="22"/>
          <w:szCs w:val="22"/>
          <w:lang w:val="en-IN"/>
        </w:rPr>
        <w:t xml:space="preserve">, keeps the </w:t>
      </w:r>
      <w:r>
        <w:rPr>
          <w:rFonts w:hint="default" w:ascii="Bodoni MT" w:hAnsi="Bodoni MT" w:eastAsia="等线"/>
          <w:b/>
          <w:bCs/>
          <w:sz w:val="22"/>
          <w:szCs w:val="22"/>
          <w:lang w:val="en-IN"/>
        </w:rPr>
        <w:t xml:space="preserve">Socket </w:t>
      </w:r>
      <w:r>
        <w:rPr>
          <w:rFonts w:hint="default" w:ascii="Bodoni MT" w:hAnsi="Bodoni MT" w:eastAsia="等线"/>
          <w:b w:val="0"/>
          <w:bCs w:val="0"/>
          <w:sz w:val="22"/>
          <w:szCs w:val="22"/>
          <w:lang w:val="en-IN"/>
        </w:rPr>
        <w:t xml:space="preserve">inside it, and </w:t>
      </w:r>
      <w:r>
        <w:rPr>
          <w:rFonts w:hint="default" w:ascii="Bodoni MT" w:hAnsi="Bodoni MT" w:eastAsia="等线"/>
          <w:b w:val="0"/>
          <w:bCs w:val="0"/>
          <w:sz w:val="22"/>
          <w:szCs w:val="22"/>
          <w:shd w:val="clear" w:color="FFFFFF" w:fill="D9D9D9"/>
          <w:lang w:val="en-IN"/>
        </w:rPr>
        <w:t>releases the request thread</w:t>
      </w:r>
      <w:r>
        <w:rPr>
          <w:rFonts w:hint="default" w:ascii="Bodoni MT" w:hAnsi="Bodoni MT" w:eastAsia="等线" w:cs="Bodoni MT"/>
          <w:b w:val="0"/>
          <w:bCs w:val="0"/>
          <w:i w:val="0"/>
          <w:iCs w:val="0"/>
          <w:sz w:val="22"/>
          <w:szCs w:val="22"/>
          <w:lang w:val="en-IN"/>
        </w:rPr>
        <w:t>.</w:t>
      </w:r>
    </w:p>
    <w:p w14:paraId="629725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When the servlet produces streaming data:</w:t>
      </w:r>
    </w:p>
    <w:p w14:paraId="3623BEA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Servlet container (Tomcat) temporarily borrows an available thread</w:t>
      </w:r>
    </w:p>
    <w:p w14:paraId="671C46C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Uses that thread to write the data to the Socket</w:t>
      </w:r>
    </w:p>
    <w:p w14:paraId="6D915D6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Then releases the thread back to the pool</w:t>
      </w:r>
    </w:p>
    <w:p w14:paraId="657946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This process repeats for each streamed chunk until:</w:t>
      </w:r>
    </w:p>
    <w:p w14:paraId="4E8B339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stream completes, or</w:t>
      </w:r>
    </w:p>
    <w:p w14:paraId="7C7C1B7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client disconnects</w:t>
      </w:r>
    </w:p>
    <w:p w14:paraId="5014D8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After the streaming is done, </w:t>
      </w:r>
    </w:p>
    <w:p w14:paraId="2CE6788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the </w:t>
      </w:r>
      <w:r>
        <w:rPr>
          <w:rFonts w:hint="default" w:ascii="Bodoni MT" w:hAnsi="Bodoni MT" w:eastAsia="等线"/>
          <w:b/>
          <w:bCs/>
          <w:sz w:val="22"/>
          <w:szCs w:val="22"/>
          <w:lang w:val="en-IN"/>
        </w:rPr>
        <w:t>Socket</w:t>
      </w:r>
      <w:r>
        <w:rPr>
          <w:rFonts w:hint="default" w:ascii="Bodoni MT" w:hAnsi="Bodoni MT" w:eastAsia="等线"/>
          <w:b w:val="0"/>
          <w:bCs w:val="0"/>
          <w:sz w:val="22"/>
          <w:szCs w:val="22"/>
          <w:lang w:val="en-IN"/>
        </w:rPr>
        <w:t xml:space="preserve"> is closed and the AsyncContext is removed/discarded.</w:t>
      </w:r>
    </w:p>
    <w:p w14:paraId="195315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All references to request, response, socket are released.</w:t>
      </w:r>
    </w:p>
    <w:p w14:paraId="6C48573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shd w:val="clear" w:color="FFFFFF" w:fill="D9D9D9"/>
        </w:rPr>
        <w:t>Tomcat does not keep a fixed thread for the connection — it only borrows threads when there is data to write</w:t>
      </w:r>
      <w:r>
        <w:rPr>
          <w:rFonts w:hint="default" w:ascii="Bodoni MT" w:hAnsi="Bodoni MT" w:eastAsia="等线"/>
          <w:sz w:val="22"/>
          <w:szCs w:val="22"/>
        </w:rPr>
        <w:t>.</w:t>
      </w:r>
    </w:p>
    <w:p w14:paraId="3D6198A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in simple terms:</w:t>
      </w:r>
    </w:p>
    <w:p w14:paraId="1C313F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Flux</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Mono</w:t>
      </w:r>
      <w:r>
        <w:rPr>
          <w:rFonts w:hint="default" w:ascii="Bodoni MT" w:hAnsi="Bodoni MT" w:eastAsia="等线" w:cs="Bodoni MT"/>
          <w:b w:val="0"/>
          <w:bCs w:val="0"/>
          <w:sz w:val="22"/>
          <w:szCs w:val="22"/>
          <w:lang w:val="en-IN"/>
        </w:rPr>
        <w:t xml:space="preserve"> are not asynchronous by default. They are just </w:t>
      </w:r>
      <w:r>
        <w:rPr>
          <w:rFonts w:hint="default" w:ascii="Bodoni MT" w:hAnsi="Bodoni MT" w:eastAsia="等线" w:cs="Bodoni MT"/>
          <w:b w:val="0"/>
          <w:bCs w:val="0"/>
          <w:i/>
          <w:iCs/>
          <w:sz w:val="22"/>
          <w:szCs w:val="22"/>
          <w:lang w:val="en-IN"/>
        </w:rPr>
        <w:t>reactive</w:t>
      </w:r>
      <w:r>
        <w:rPr>
          <w:rFonts w:hint="default" w:ascii="Bodoni MT" w:hAnsi="Bodoni MT" w:eastAsia="等线" w:cs="Bodoni MT"/>
          <w:b w:val="0"/>
          <w:bCs w:val="0"/>
          <w:i w:val="0"/>
          <w:iCs w:val="0"/>
          <w:sz w:val="22"/>
          <w:szCs w:val="22"/>
          <w:lang w:val="en-IN"/>
        </w:rPr>
        <w:t xml:space="preserve"> data types.</w:t>
      </w:r>
    </w:p>
    <w:p w14:paraId="1672FE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 xml:space="preserve">When Flux is used as a </w:t>
      </w:r>
      <w:r>
        <w:rPr>
          <w:rFonts w:hint="default" w:ascii="Bodoni MT" w:hAnsi="Bodoni MT" w:eastAsia="等线"/>
          <w:b/>
          <w:bCs/>
          <w:i/>
          <w:iCs/>
          <w:sz w:val="22"/>
          <w:szCs w:val="22"/>
          <w:lang w:val="en-IN"/>
        </w:rPr>
        <w:t>streaming HTTP response</w:t>
      </w:r>
      <w:r>
        <w:rPr>
          <w:rFonts w:hint="default" w:ascii="Bodoni MT" w:hAnsi="Bodoni MT" w:eastAsia="等线"/>
          <w:b w:val="0"/>
          <w:bCs w:val="0"/>
          <w:sz w:val="22"/>
          <w:szCs w:val="22"/>
          <w:lang w:val="en-IN"/>
        </w:rPr>
        <w:t xml:space="preserve"> (e.g. </w:t>
      </w:r>
      <w:r>
        <w:rPr>
          <w:rFonts w:hint="default" w:ascii="Bodoni MT" w:hAnsi="Bodoni MT" w:eastAsia="等线"/>
          <w:b/>
          <w:bCs/>
          <w:sz w:val="22"/>
          <w:szCs w:val="22"/>
          <w:lang w:val="en-IN"/>
        </w:rPr>
        <w:t>text/event-stream</w:t>
      </w:r>
      <w:r>
        <w:rPr>
          <w:rFonts w:hint="default" w:ascii="Bodoni MT" w:hAnsi="Bodoni MT" w:eastAsia="等线"/>
          <w:b w:val="0"/>
          <w:bCs w:val="0"/>
          <w:sz w:val="22"/>
          <w:szCs w:val="22"/>
          <w:lang w:val="en-IN"/>
        </w:rPr>
        <w:t xml:space="preserve">), Spring switches to </w:t>
      </w:r>
      <w:r>
        <w:rPr>
          <w:rFonts w:hint="default" w:ascii="Bodoni MT" w:hAnsi="Bodoni MT" w:eastAsia="等线"/>
          <w:b/>
          <w:bCs/>
          <w:sz w:val="22"/>
          <w:szCs w:val="22"/>
          <w:lang w:val="en-IN"/>
        </w:rPr>
        <w:t>Servlet async mode</w:t>
      </w:r>
      <w:r>
        <w:rPr>
          <w:rFonts w:hint="default" w:ascii="Bodoni MT" w:hAnsi="Bodoni MT" w:eastAsia="等线"/>
          <w:b w:val="0"/>
          <w:bCs w:val="0"/>
          <w:sz w:val="22"/>
          <w:szCs w:val="22"/>
          <w:lang w:val="en-IN"/>
        </w:rPr>
        <w:t xml:space="preserve">, which allows Tomcat to </w:t>
      </w:r>
      <w:r>
        <w:rPr>
          <w:rFonts w:hint="default" w:ascii="Bodoni MT" w:hAnsi="Bodoni MT" w:eastAsia="等线"/>
          <w:b w:val="0"/>
          <w:bCs w:val="0"/>
          <w:i/>
          <w:iCs/>
          <w:sz w:val="22"/>
          <w:szCs w:val="22"/>
          <w:lang w:val="en-IN"/>
        </w:rPr>
        <w:t>release the initial request thread</w:t>
      </w:r>
      <w:r>
        <w:rPr>
          <w:rFonts w:hint="default" w:ascii="Bodoni MT" w:hAnsi="Bodoni MT" w:eastAsia="等线"/>
          <w:b w:val="0"/>
          <w:bCs w:val="0"/>
          <w:sz w:val="22"/>
          <w:szCs w:val="22"/>
          <w:lang w:val="en-IN"/>
        </w:rPr>
        <w:t xml:space="preserve"> and </w:t>
      </w:r>
      <w:r>
        <w:rPr>
          <w:rFonts w:hint="default" w:ascii="Bodoni MT" w:hAnsi="Bodoni MT" w:eastAsia="等线"/>
          <w:b w:val="0"/>
          <w:bCs w:val="0"/>
          <w:i/>
          <w:iCs/>
          <w:sz w:val="22"/>
          <w:szCs w:val="22"/>
          <w:lang w:val="en-IN"/>
        </w:rPr>
        <w:t>borrow threads later</w:t>
      </w:r>
      <w:r>
        <w:rPr>
          <w:rFonts w:hint="default" w:ascii="Bodoni MT" w:hAnsi="Bodoni MT" w:eastAsia="等线"/>
          <w:b w:val="0"/>
          <w:bCs w:val="0"/>
          <w:sz w:val="22"/>
          <w:szCs w:val="22"/>
          <w:lang w:val="en-IN"/>
        </w:rPr>
        <w:t xml:space="preserve"> when it needs to write streaming data to the response</w:t>
      </w:r>
      <w:r>
        <w:rPr>
          <w:rFonts w:hint="default" w:ascii="Bodoni MT" w:hAnsi="Bodoni MT" w:eastAsia="等线" w:cs="Bodoni MT"/>
          <w:b w:val="0"/>
          <w:bCs w:val="0"/>
          <w:i w:val="0"/>
          <w:iCs w:val="0"/>
          <w:sz w:val="22"/>
          <w:szCs w:val="22"/>
          <w:lang w:val="en-IN"/>
        </w:rPr>
        <w:t>.</w:t>
      </w:r>
    </w:p>
    <w:p w14:paraId="3E86A8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olor w:val="auto"/>
          <w:sz w:val="22"/>
          <w:szCs w:val="22"/>
          <w:shd w:val="clear" w:color="auto" w:fill="auto"/>
          <w:lang w:val="en-IN"/>
        </w:rPr>
      </w:pPr>
      <w:r>
        <w:rPr>
          <w:rFonts w:hint="default" w:ascii="Bodoni MT" w:hAnsi="Bodoni MT" w:eastAsia="等线"/>
          <w:color w:val="auto"/>
          <w:sz w:val="22"/>
          <w:szCs w:val="22"/>
          <w:shd w:val="clear" w:color="auto" w:fill="auto"/>
          <w:lang w:val="en-IN"/>
        </w:rPr>
        <w:t>This is NOT multithreading in the concurrent sense, because:</w:t>
      </w:r>
    </w:p>
    <w:p w14:paraId="140F09C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olor w:val="auto"/>
          <w:sz w:val="22"/>
          <w:szCs w:val="22"/>
          <w:shd w:val="clear" w:color="auto" w:fill="auto"/>
          <w:lang w:val="en-IN"/>
        </w:rPr>
      </w:pPr>
      <w:r>
        <w:rPr>
          <w:rFonts w:hint="default" w:ascii="Bodoni MT" w:hAnsi="Bodoni MT" w:eastAsia="等线"/>
          <w:color w:val="auto"/>
          <w:sz w:val="22"/>
          <w:szCs w:val="22"/>
          <w:shd w:val="clear" w:color="auto" w:fill="auto"/>
          <w:lang w:val="en-IN"/>
        </w:rPr>
        <w:t>Multithreading usually means multiple threads executing at the same time.</w:t>
      </w:r>
    </w:p>
    <w:p w14:paraId="0F7288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auto"/>
          <w:sz w:val="22"/>
          <w:szCs w:val="22"/>
          <w:shd w:val="clear" w:color="auto" w:fill="auto"/>
        </w:rPr>
      </w:pPr>
      <w:r>
        <w:rPr>
          <w:rFonts w:hint="default" w:ascii="Bodoni MT" w:hAnsi="Bodoni MT" w:eastAsia="等线"/>
          <w:color w:val="auto"/>
          <w:sz w:val="22"/>
          <w:szCs w:val="22"/>
          <w:shd w:val="clear" w:color="auto" w:fill="auto"/>
          <w:lang w:val="en-IN"/>
        </w:rPr>
        <w:t>Here, threads are released and reused over time, not running concurrently for the same request.</w:t>
      </w:r>
    </w:p>
    <w:p w14:paraId="26ABD1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olor w:val="auto"/>
          <w:sz w:val="22"/>
          <w:szCs w:val="22"/>
          <w:shd w:val="clear" w:color="auto" w:fill="auto"/>
        </w:rPr>
      </w:pPr>
      <w:r>
        <w:rPr>
          <w:rFonts w:hint="default" w:ascii="Bodoni MT" w:hAnsi="Bodoni MT" w:eastAsia="等线"/>
          <w:color w:val="auto"/>
          <w:sz w:val="22"/>
          <w:szCs w:val="22"/>
          <w:shd w:val="clear" w:color="auto" w:fill="auto"/>
        </w:rPr>
        <w:t>The execution is sequential, even though:</w:t>
      </w:r>
    </w:p>
    <w:p w14:paraId="34345FA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olor w:val="auto"/>
          <w:sz w:val="22"/>
          <w:szCs w:val="22"/>
          <w:shd w:val="clear" w:color="auto" w:fill="auto"/>
        </w:rPr>
      </w:pPr>
      <w:r>
        <w:rPr>
          <w:rFonts w:hint="default" w:ascii="Bodoni MT" w:hAnsi="Bodoni MT" w:eastAsia="等线"/>
          <w:color w:val="auto"/>
          <w:sz w:val="22"/>
          <w:szCs w:val="22"/>
          <w:shd w:val="clear" w:color="auto" w:fill="auto"/>
        </w:rPr>
        <w:t>Multiple threads may be involved at different times</w:t>
      </w:r>
    </w:p>
    <w:p w14:paraId="2DB0EC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auto"/>
          <w:sz w:val="22"/>
          <w:szCs w:val="22"/>
          <w:shd w:val="clear" w:color="auto" w:fill="auto"/>
        </w:rPr>
      </w:pPr>
      <w:r>
        <w:rPr>
          <w:rFonts w:hint="default" w:ascii="Bodoni MT" w:hAnsi="Bodoni MT" w:eastAsia="等线"/>
          <w:color w:val="auto"/>
          <w:sz w:val="22"/>
          <w:szCs w:val="22"/>
          <w:shd w:val="clear" w:color="auto" w:fill="auto"/>
        </w:rPr>
        <w:t>For a given HTTP stream, only one thread writes to the connection at a time</w:t>
      </w:r>
      <w:r>
        <w:rPr>
          <w:rFonts w:hint="default" w:ascii="Bodoni MT" w:hAnsi="Bodoni MT" w:eastAsia="等线"/>
          <w:color w:val="auto"/>
          <w:sz w:val="22"/>
          <w:szCs w:val="22"/>
          <w:shd w:val="clear" w:color="auto" w:fill="auto"/>
          <w:lang w:val="en-IN"/>
        </w:rPr>
        <w:t>.</w:t>
      </w:r>
    </w:p>
    <w:p w14:paraId="400289A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My blog link: </w:t>
      </w:r>
      <w:r>
        <w:rPr>
          <w:rFonts w:hint="default" w:ascii="Bodoni MT" w:hAnsi="Bodoni MT" w:eastAsia="等线" w:cs="Bodoni MT"/>
          <w:sz w:val="22"/>
          <w:szCs w:val="22"/>
          <w:lang w:val="en-IN"/>
        </w:rPr>
        <w:fldChar w:fldCharType="begin"/>
      </w:r>
      <w:r>
        <w:rPr>
          <w:rFonts w:hint="default" w:ascii="Bodoni MT" w:hAnsi="Bodoni MT" w:eastAsia="等线" w:cs="Bodoni MT"/>
          <w:sz w:val="22"/>
          <w:szCs w:val="22"/>
          <w:lang w:val="en-IN"/>
        </w:rPr>
        <w:instrText xml:space="preserve"> HYPERLINK "https://www.linkedin.com/posts/alok-ranjan-joshi_how-thread-works-how-it-is-being-used-by-activity-7425938689022758912-PNqp?utm_source=share&amp;utm_medium=member_desktop&amp;rcm=ACoAADPayKEByc9rqeYu3gfrWHdHZan_v0c2e9s" </w:instrText>
      </w:r>
      <w:r>
        <w:rPr>
          <w:rFonts w:hint="default" w:ascii="Bodoni MT" w:hAnsi="Bodoni MT" w:eastAsia="等线" w:cs="Bodoni MT"/>
          <w:sz w:val="22"/>
          <w:szCs w:val="22"/>
          <w:lang w:val="en-IN"/>
        </w:rPr>
        <w:fldChar w:fldCharType="separate"/>
      </w:r>
      <w:r>
        <w:rPr>
          <w:rStyle w:val="51"/>
          <w:rFonts w:hint="default" w:ascii="Bodoni MT" w:hAnsi="Bodoni MT" w:eastAsia="等线" w:cs="Bodoni MT"/>
          <w:sz w:val="22"/>
          <w:szCs w:val="22"/>
          <w:lang w:val="en-IN"/>
        </w:rPr>
        <w:t>Medium Blog Link</w:t>
      </w:r>
      <w:r>
        <w:rPr>
          <w:rFonts w:hint="default" w:ascii="Bodoni MT" w:hAnsi="Bodoni MT" w:eastAsia="等线" w:cs="Bodoni MT"/>
          <w:sz w:val="22"/>
          <w:szCs w:val="22"/>
          <w:lang w:val="en-IN"/>
        </w:rPr>
        <w:fldChar w:fldCharType="end"/>
      </w:r>
    </w:p>
    <w:p w14:paraId="4D77881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w:t>
      </w:r>
      <w:r>
        <w:rPr>
          <w:rFonts w:hint="default" w:ascii="Bodoni MT" w:hAnsi="Bodoni MT" w:eastAsia="等线" w:cs="Bodoni MT"/>
          <w:b/>
          <w:bCs/>
          <w:sz w:val="22"/>
          <w:szCs w:val="22"/>
          <w:lang w:val="en-IN"/>
        </w:rPr>
        <w:t>DispatcherType.ASYNC</w:t>
      </w:r>
      <w:r>
        <w:rPr>
          <w:rFonts w:hint="default" w:ascii="Bodoni MT" w:hAnsi="Bodoni MT" w:eastAsia="等线" w:cs="Bodoni MT"/>
          <w:b w:val="0"/>
          <w:bCs w:val="0"/>
          <w:sz w:val="22"/>
          <w:szCs w:val="22"/>
          <w:lang w:val="en-IN"/>
        </w:rPr>
        <w:t xml:space="preserve"> is set?</w:t>
      </w:r>
    </w:p>
    <w:p w14:paraId="15673C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When request has been put to </w:t>
      </w:r>
      <w:r>
        <w:rPr>
          <w:rFonts w:hint="default" w:ascii="Bodoni MT" w:hAnsi="Bodoni MT" w:eastAsia="等线" w:cs="Bodoni MT"/>
          <w:b/>
          <w:bCs/>
          <w:sz w:val="22"/>
          <w:szCs w:val="22"/>
          <w:lang w:val="en-IN"/>
        </w:rPr>
        <w:t>Servlet Async Mode</w:t>
      </w:r>
      <w:r>
        <w:rPr>
          <w:rFonts w:hint="default" w:ascii="Bodoni MT" w:hAnsi="Bodoni MT" w:eastAsia="等线" w:cs="Bodoni MT"/>
          <w:b w:val="0"/>
          <w:bCs w:val="0"/>
          <w:sz w:val="22"/>
          <w:szCs w:val="22"/>
          <w:lang w:val="en-IN"/>
        </w:rPr>
        <w:t>.</w:t>
      </w:r>
      <w:r>
        <w:rPr>
          <w:rFonts w:hint="default" w:ascii="Bodoni MT" w:hAnsi="Bodoni MT" w:eastAsia="等线" w:cs="Bodoni MT"/>
          <w:b w:val="0"/>
          <w:bCs w:val="0"/>
          <w:sz w:val="22"/>
          <w:szCs w:val="22"/>
          <w:lang w:val="en-IN"/>
        </w:rPr>
        <w:br w:type="textWrapping"/>
      </w:r>
      <w:r>
        <w:drawing>
          <wp:inline distT="0" distB="0" distL="114300" distR="114300">
            <wp:extent cx="1725930" cy="221615"/>
            <wp:effectExtent l="0" t="0" r="127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1725930" cy="221615"/>
                    </a:xfrm>
                    <a:prstGeom prst="rect">
                      <a:avLst/>
                    </a:prstGeom>
                    <a:noFill/>
                    <a:ln>
                      <a:noFill/>
                    </a:ln>
                  </pic:spPr>
                </pic:pic>
              </a:graphicData>
            </a:graphic>
          </wp:inline>
        </w:drawing>
      </w:r>
    </w:p>
    <w:p w14:paraId="168F38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The original thread has returned (after sending first chunk).</w:t>
      </w:r>
    </w:p>
    <w:p w14:paraId="642A86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lang w:val="en-US"/>
        </w:rPr>
        <w:t>The container later re-dispatch the request to continue processing</w:t>
      </w:r>
      <w:r>
        <w:rPr>
          <w:rFonts w:hint="default" w:ascii="Bodoni MT" w:hAnsi="Bodoni MT" w:eastAsia="等线" w:cs="Bodoni MT"/>
          <w:sz w:val="22"/>
          <w:szCs w:val="22"/>
          <w:lang w:val="en-US"/>
        </w:rPr>
        <w:t>.</w:t>
      </w:r>
    </w:p>
    <w:p w14:paraId="1223B3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48F435BA">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7CFFEA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Re-Dispatching of request</w:t>
      </w:r>
    </w:p>
    <w:p w14:paraId="7AE3F7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First request comes from the client; Tomcat receives it and delegates it to Spring</w:t>
      </w:r>
      <w:r>
        <w:rPr>
          <w:rFonts w:hint="default" w:ascii="Bodoni MT" w:hAnsi="Bodoni MT" w:eastAsia="等线"/>
          <w:sz w:val="22"/>
          <w:szCs w:val="22"/>
          <w:lang w:val="en-US"/>
        </w:rPr>
        <w:t>.</w:t>
      </w:r>
    </w:p>
    <w:p w14:paraId="282410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Spring checks whether the response is a streaming type (for example</w:t>
      </w:r>
      <w:r>
        <w:rPr>
          <w:rFonts w:hint="default" w:ascii="Bodoni MT" w:hAnsi="Bodoni MT" w:eastAsia="等线"/>
          <w:i/>
          <w:iCs/>
          <w:sz w:val="22"/>
          <w:szCs w:val="22"/>
        </w:rPr>
        <w:t xml:space="preserve"> text/event-stream</w:t>
      </w:r>
      <w:r>
        <w:rPr>
          <w:rFonts w:hint="default" w:ascii="Bodoni MT" w:hAnsi="Bodoni MT" w:eastAsia="等线"/>
          <w:sz w:val="22"/>
          <w:szCs w:val="22"/>
        </w:rPr>
        <w:t>).</w:t>
      </w:r>
      <w:r>
        <w:rPr>
          <w:rFonts w:hint="default" w:ascii="Bodoni MT" w:hAnsi="Bodoni MT" w:eastAsia="等线"/>
          <w:sz w:val="22"/>
          <w:szCs w:val="22"/>
        </w:rPr>
        <w:br w:type="textWrapping"/>
      </w:r>
      <w:r>
        <w:rPr>
          <w:rFonts w:hint="default" w:ascii="Bodoni MT" w:hAnsi="Bodoni MT" w:eastAsia="等线"/>
          <w:sz w:val="22"/>
          <w:szCs w:val="22"/>
          <w:lang w:val="en-US"/>
        </w:rPr>
        <w:t>I</w:t>
      </w:r>
      <w:r>
        <w:rPr>
          <w:rFonts w:hint="default" w:ascii="Bodoni MT" w:hAnsi="Bodoni MT" w:eastAsia="等线"/>
          <w:sz w:val="22"/>
          <w:szCs w:val="22"/>
        </w:rPr>
        <w:t xml:space="preserve">f yes, Spring calls </w:t>
      </w:r>
      <w:r>
        <w:rPr>
          <w:rFonts w:hint="default" w:ascii="Bodoni MT" w:hAnsi="Bodoni MT" w:eastAsia="等线"/>
          <w:i/>
          <w:iCs/>
          <w:sz w:val="22"/>
          <w:szCs w:val="22"/>
        </w:rPr>
        <w:t>request.startAsync()</w:t>
      </w:r>
      <w:r>
        <w:rPr>
          <w:rFonts w:hint="default" w:ascii="Bodoni MT" w:hAnsi="Bodoni MT" w:eastAsia="等线"/>
          <w:i w:val="0"/>
          <w:iCs w:val="0"/>
          <w:sz w:val="22"/>
          <w:szCs w:val="22"/>
          <w:lang w:val="en-US"/>
        </w:rPr>
        <w:t xml:space="preserve"> </w:t>
      </w:r>
    </w:p>
    <w:p w14:paraId="270DC2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original Tomcat request thread is released back to the thread pool.</w:t>
      </w:r>
    </w:p>
    <w:p w14:paraId="2C5944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Spring subscribes to the </w:t>
      </w:r>
      <w:r>
        <w:rPr>
          <w:rFonts w:hint="default" w:ascii="Bodoni MT" w:hAnsi="Bodoni MT" w:eastAsia="等线"/>
          <w:b/>
          <w:bCs/>
          <w:sz w:val="22"/>
          <w:szCs w:val="22"/>
        </w:rPr>
        <w:t>Flux</w:t>
      </w:r>
      <w:r>
        <w:rPr>
          <w:rFonts w:hint="default" w:ascii="Bodoni MT" w:hAnsi="Bodoni MT" w:eastAsia="等线"/>
          <w:b w:val="0"/>
          <w:bCs w:val="0"/>
          <w:sz w:val="22"/>
          <w:szCs w:val="22"/>
          <w:lang w:val="en-US"/>
        </w:rPr>
        <w:t xml:space="preserve"> </w:t>
      </w:r>
    </w:p>
    <w:p w14:paraId="2EF158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Whenever a new element (chunk) is emitted by the Flux</w:t>
      </w:r>
    </w:p>
    <w:p w14:paraId="63DE2B4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Spring writes the chunk to the </w:t>
      </w:r>
      <w:r>
        <w:rPr>
          <w:rFonts w:hint="default" w:ascii="Bodoni MT" w:hAnsi="Bodoni MT" w:eastAsia="等线"/>
          <w:b/>
          <w:bCs/>
          <w:sz w:val="22"/>
          <w:szCs w:val="22"/>
        </w:rPr>
        <w:t>ServletOutputStream</w:t>
      </w:r>
    </w:p>
    <w:p w14:paraId="7F757D2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Tomcat picks any free </w:t>
      </w:r>
      <w:r>
        <w:rPr>
          <w:rFonts w:hint="default" w:ascii="Bodoni MT" w:hAnsi="Bodoni MT" w:eastAsia="等线"/>
          <w:i/>
          <w:iCs/>
          <w:sz w:val="22"/>
          <w:szCs w:val="22"/>
        </w:rPr>
        <w:t>http-nio-*</w:t>
      </w:r>
      <w:r>
        <w:rPr>
          <w:rFonts w:hint="default" w:ascii="Bodoni MT" w:hAnsi="Bodoni MT" w:eastAsia="等线"/>
          <w:sz w:val="22"/>
          <w:szCs w:val="22"/>
        </w:rPr>
        <w:t xml:space="preserve"> thread</w:t>
      </w:r>
    </w:p>
    <w:p w14:paraId="484713B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chunk is written to the client</w:t>
      </w:r>
    </w:p>
    <w:p w14:paraId="13EAA1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The thread is released again</w:t>
      </w:r>
    </w:p>
    <w:p w14:paraId="6E2133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T</w:t>
      </w:r>
      <w:r>
        <w:rPr>
          <w:rFonts w:hint="default" w:ascii="Bodoni MT" w:hAnsi="Bodoni MT" w:eastAsia="等线"/>
          <w:sz w:val="22"/>
          <w:szCs w:val="22"/>
          <w:lang w:val="en-US"/>
        </w:rPr>
        <w:t>his process continues for every emitted chunk.</w:t>
      </w:r>
    </w:p>
    <w:p w14:paraId="472C9B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After the last chunk</w:t>
      </w:r>
      <w:r>
        <w:rPr>
          <w:rFonts w:hint="default" w:ascii="Bodoni MT" w:hAnsi="Bodoni MT" w:eastAsia="等线"/>
          <w:sz w:val="22"/>
          <w:szCs w:val="22"/>
          <w:lang w:val="en-US"/>
        </w:rPr>
        <w:t>:</w:t>
      </w:r>
    </w:p>
    <w:p w14:paraId="1E1291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If the Flux </w:t>
      </w:r>
      <w:r>
        <w:rPr>
          <w:rFonts w:hint="default" w:ascii="Bodoni MT" w:hAnsi="Bodoni MT" w:eastAsia="等线"/>
          <w:i/>
          <w:iCs/>
          <w:sz w:val="22"/>
          <w:szCs w:val="22"/>
        </w:rPr>
        <w:t xml:space="preserve">completes </w:t>
      </w:r>
      <w:r>
        <w:rPr>
          <w:rFonts w:hint="default" w:ascii="Bodoni MT" w:hAnsi="Bodoni MT" w:eastAsia="等线"/>
          <w:sz w:val="22"/>
          <w:szCs w:val="22"/>
        </w:rPr>
        <w:t>OR</w:t>
      </w:r>
    </w:p>
    <w:p w14:paraId="6572F0B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An </w:t>
      </w:r>
      <w:r>
        <w:rPr>
          <w:rFonts w:hint="default" w:ascii="Bodoni MT" w:hAnsi="Bodoni MT" w:eastAsia="等线"/>
          <w:i/>
          <w:iCs/>
          <w:sz w:val="22"/>
          <w:szCs w:val="22"/>
        </w:rPr>
        <w:t xml:space="preserve">error </w:t>
      </w:r>
      <w:r>
        <w:rPr>
          <w:rFonts w:hint="default" w:ascii="Bodoni MT" w:hAnsi="Bodoni MT" w:eastAsia="等线"/>
          <w:sz w:val="22"/>
          <w:szCs w:val="22"/>
        </w:rPr>
        <w:t>occurs OR</w:t>
      </w:r>
    </w:p>
    <w:p w14:paraId="265DE49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Async </w:t>
      </w:r>
      <w:r>
        <w:rPr>
          <w:rFonts w:hint="default" w:ascii="Bodoni MT" w:hAnsi="Bodoni MT" w:eastAsia="等线"/>
          <w:i/>
          <w:iCs/>
          <w:sz w:val="22"/>
          <w:szCs w:val="22"/>
        </w:rPr>
        <w:t xml:space="preserve">timeout </w:t>
      </w:r>
      <w:r>
        <w:rPr>
          <w:rFonts w:hint="default" w:ascii="Bodoni MT" w:hAnsi="Bodoni MT" w:eastAsia="等线"/>
          <w:sz w:val="22"/>
          <w:szCs w:val="22"/>
        </w:rPr>
        <w:t>happens OR</w:t>
      </w:r>
    </w:p>
    <w:p w14:paraId="506AF1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Client </w:t>
      </w:r>
      <w:r>
        <w:rPr>
          <w:rFonts w:hint="default" w:ascii="Bodoni MT" w:hAnsi="Bodoni MT" w:eastAsia="等线"/>
          <w:i/>
          <w:iCs/>
          <w:sz w:val="22"/>
          <w:szCs w:val="22"/>
        </w:rPr>
        <w:t xml:space="preserve">closes </w:t>
      </w:r>
      <w:r>
        <w:rPr>
          <w:rFonts w:hint="default" w:ascii="Bodoni MT" w:hAnsi="Bodoni MT" w:eastAsia="等线"/>
          <w:sz w:val="22"/>
          <w:szCs w:val="22"/>
        </w:rPr>
        <w:t>the connection</w:t>
      </w:r>
    </w:p>
    <w:p w14:paraId="5983B97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The async request must now be formally completed, because it was previously put into async mode using </w:t>
      </w:r>
      <w:r>
        <w:rPr>
          <w:rFonts w:hint="default" w:ascii="Bodoni MT" w:hAnsi="Bodoni MT" w:eastAsia="等线"/>
          <w:i/>
          <w:iCs/>
          <w:sz w:val="22"/>
          <w:szCs w:val="22"/>
        </w:rPr>
        <w:t>request.startAsync()</w:t>
      </w:r>
    </w:p>
    <w:p w14:paraId="3D00EC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Tomcat performs an ASYNC </w:t>
      </w:r>
      <w:r>
        <w:rPr>
          <w:rFonts w:hint="default" w:ascii="Bodoni MT" w:hAnsi="Bodoni MT" w:eastAsia="等线"/>
          <w:b/>
          <w:bCs/>
          <w:sz w:val="22"/>
          <w:szCs w:val="22"/>
        </w:rPr>
        <w:t>re-dispatch</w:t>
      </w:r>
      <w:r>
        <w:rPr>
          <w:rFonts w:hint="default" w:ascii="Bodoni MT" w:hAnsi="Bodoni MT" w:eastAsia="等线"/>
          <w:sz w:val="22"/>
          <w:szCs w:val="22"/>
          <w:lang w:val="en-US"/>
        </w:rPr>
        <w:t xml:space="preserve">  </w:t>
      </w:r>
    </w:p>
    <w:p w14:paraId="0179617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color w:val="C00000"/>
          <w:sz w:val="22"/>
          <w:szCs w:val="22"/>
        </w:rPr>
        <w:t xml:space="preserve">DispatcherType </w:t>
      </w:r>
      <w:r>
        <w:rPr>
          <w:rFonts w:hint="default" w:ascii="Bodoni MT" w:hAnsi="Bodoni MT" w:eastAsia="等线"/>
          <w:color w:val="C00000"/>
          <w:sz w:val="22"/>
          <w:szCs w:val="22"/>
        </w:rPr>
        <w:t xml:space="preserve">is set to </w:t>
      </w:r>
      <w:r>
        <w:rPr>
          <w:rFonts w:hint="default" w:ascii="Bodoni MT" w:hAnsi="Bodoni MT" w:eastAsia="等线"/>
          <w:b/>
          <w:bCs/>
          <w:color w:val="C00000"/>
          <w:sz w:val="22"/>
          <w:szCs w:val="22"/>
        </w:rPr>
        <w:t>ASYNC</w:t>
      </w:r>
      <w:r>
        <w:rPr>
          <w:rFonts w:hint="default" w:ascii="Bodoni MT" w:hAnsi="Bodoni MT" w:eastAsia="等线"/>
          <w:b/>
          <w:bCs/>
          <w:sz w:val="22"/>
          <w:szCs w:val="22"/>
          <w:lang w:val="en-US"/>
        </w:rPr>
        <w:t xml:space="preserve">   </w:t>
      </w:r>
    </w:p>
    <w:p w14:paraId="0355E06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Filters configured for ASYNC are invoked</w:t>
      </w:r>
    </w:p>
    <w:p w14:paraId="5B3A7DA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DispatcherServlet resumes async processing</w:t>
      </w:r>
    </w:p>
    <w:p w14:paraId="5D5434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olor w:val="C00000"/>
          <w:sz w:val="22"/>
          <w:szCs w:val="22"/>
          <w:shd w:val="clear" w:color="FFFFFF" w:fill="D9D9D9"/>
        </w:rPr>
        <w:t>Controller method is NOT called again</w:t>
      </w:r>
      <w:r>
        <w:rPr>
          <w:rFonts w:hint="default" w:ascii="Bodoni MT" w:hAnsi="Bodoni MT" w:eastAsia="等线"/>
          <w:sz w:val="22"/>
          <w:szCs w:val="22"/>
          <w:lang w:val="en-US"/>
        </w:rPr>
        <w:t xml:space="preserve">  </w:t>
      </w:r>
    </w:p>
    <w:p w14:paraId="339BF2A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Spring calls </w:t>
      </w:r>
      <w:r>
        <w:rPr>
          <w:rFonts w:hint="default" w:ascii="Bodoni MT" w:hAnsi="Bodoni MT" w:eastAsia="等线"/>
          <w:b/>
          <w:bCs/>
          <w:sz w:val="22"/>
          <w:szCs w:val="22"/>
          <w:shd w:val="clear" w:color="FFFFFF" w:fill="D9D9D9"/>
        </w:rPr>
        <w:t>AsyncContext.complete()</w:t>
      </w:r>
      <w:r>
        <w:rPr>
          <w:rFonts w:hint="default" w:ascii="Bodoni MT" w:hAnsi="Bodoni MT" w:eastAsia="等线"/>
          <w:b w:val="0"/>
          <w:bCs w:val="0"/>
          <w:sz w:val="22"/>
          <w:szCs w:val="22"/>
          <w:shd w:val="clear" w:color="auto" w:fill="auto"/>
          <w:lang w:val="en-US"/>
        </w:rPr>
        <w:t xml:space="preserve">  </w:t>
      </w:r>
    </w:p>
    <w:p w14:paraId="64004C6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Tomcat:</w:t>
      </w:r>
    </w:p>
    <w:p w14:paraId="2F20A2F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Finalizes the response</w:t>
      </w:r>
    </w:p>
    <w:p w14:paraId="1879898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Triggers async listeners (onComplete, onError, onTimeout)</w:t>
      </w:r>
    </w:p>
    <w:p w14:paraId="5936A80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Cleans up request/response resources</w:t>
      </w:r>
    </w:p>
    <w:p w14:paraId="1437866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Ends the request lifecycle</w:t>
      </w:r>
    </w:p>
    <w:p w14:paraId="57093A55">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189295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Dispatcher.ASYNC allowance in security filter chain.</w:t>
      </w:r>
    </w:p>
    <w:p w14:paraId="184B5BC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By default, Spring Security authorization rules are applied mainly to REQUEST dispatcher type (here the context is the dispatcher, not the user).</w:t>
      </w:r>
    </w:p>
    <w:p w14:paraId="708C1A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If permitAll() is configured for a route, that route is allowed for all dispatcher types, including ASYNC.</w:t>
      </w:r>
    </w:p>
    <w:p w14:paraId="33D55F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If a route is protected:</w:t>
      </w:r>
    </w:p>
    <w:p w14:paraId="635C356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The user is authenticated during the initial REQUEST dispatch</w:t>
      </w:r>
    </w:p>
    <w:p w14:paraId="060138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Authentication is not performed again during async processing because the SecurityContext already contains the Authentication object for the duration of the request</w:t>
      </w:r>
    </w:p>
    <w:p w14:paraId="3D4522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In case of streaming responses, Spring enters async mode and at the end performs an ASYNC re-dispatch</w:t>
      </w:r>
    </w:p>
    <w:p w14:paraId="65FEAD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lang w:val="en-US"/>
        </w:rPr>
      </w:pPr>
      <w:r>
        <w:rPr>
          <w:rFonts w:hint="default" w:ascii="Bodoni MT" w:hAnsi="Bodoni MT" w:eastAsia="等线"/>
          <w:sz w:val="22"/>
          <w:szCs w:val="22"/>
          <w:lang w:val="en-US"/>
        </w:rPr>
        <w:t>This ASYNC re-dispatch targets the same protected route, but by default only REQUEST dispatcher type is permitted, so the ASYNC dispatch may be blocked by authorization rules.</w:t>
      </w:r>
    </w:p>
    <w:p w14:paraId="5B79F9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US"/>
        </w:rPr>
        <w:t>Therefore, DispatcherType.ASYNC must be explicitly permitted to allow the async lifecycle to complete successfully</w:t>
      </w:r>
      <w:r>
        <w:rPr>
          <w:rFonts w:hint="default" w:ascii="Bodoni MT" w:hAnsi="Bodoni MT" w:eastAsia="等线" w:cs="Bodoni MT"/>
          <w:b w:val="0"/>
          <w:bCs w:val="0"/>
          <w:sz w:val="22"/>
          <w:szCs w:val="22"/>
          <w:lang w:val="en-US"/>
        </w:rPr>
        <w:br w:type="textWrapping"/>
      </w:r>
      <w:r>
        <w:drawing>
          <wp:inline distT="0" distB="0" distL="114300" distR="114300">
            <wp:extent cx="5270500" cy="1816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4"/>
                    <a:stretch>
                      <a:fillRect/>
                    </a:stretch>
                  </pic:blipFill>
                  <pic:spPr>
                    <a:xfrm>
                      <a:off x="0" y="0"/>
                      <a:ext cx="5270500" cy="181610"/>
                    </a:xfrm>
                    <a:prstGeom prst="rect">
                      <a:avLst/>
                    </a:prstGeom>
                    <a:noFill/>
                    <a:ln>
                      <a:noFill/>
                    </a:ln>
                  </pic:spPr>
                </pic:pic>
              </a:graphicData>
            </a:graphic>
          </wp:inline>
        </w:drawing>
      </w:r>
    </w:p>
    <w:p w14:paraId="684716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In simple term:</w:t>
      </w:r>
      <w:r>
        <w:rPr>
          <w:rFonts w:hint="default" w:ascii="Bodoni MT" w:hAnsi="Bodoni MT" w:eastAsia="等线" w:cs="Bodoni MT"/>
          <w:b/>
          <w:bCs/>
          <w:sz w:val="22"/>
          <w:szCs w:val="22"/>
          <w:lang w:val="en-US"/>
        </w:rPr>
        <w:t xml:space="preserve"> </w:t>
      </w:r>
      <w:r>
        <w:rPr>
          <w:rFonts w:hint="default" w:ascii="Bodoni MT" w:hAnsi="Bodoni MT" w:eastAsia="等线"/>
          <w:b/>
          <w:bCs/>
          <w:color w:val="C00000"/>
          <w:sz w:val="22"/>
          <w:szCs w:val="22"/>
          <w:lang w:val="en-US"/>
        </w:rPr>
        <w:t xml:space="preserve">DispatcherType.ASYNC </w:t>
      </w:r>
      <w:r>
        <w:rPr>
          <w:rFonts w:hint="default" w:ascii="Bodoni MT" w:hAnsi="Bodoni MT" w:eastAsia="等线"/>
          <w:color w:val="C00000"/>
          <w:sz w:val="22"/>
          <w:szCs w:val="22"/>
          <w:lang w:val="en-US"/>
        </w:rPr>
        <w:t xml:space="preserve">must be explicitly allowed </w:t>
      </w:r>
      <w:r>
        <w:rPr>
          <w:rFonts w:hint="default" w:ascii="Bodoni MT" w:hAnsi="Bodoni MT" w:eastAsia="等线"/>
          <w:i/>
          <w:iCs/>
          <w:color w:val="C00000"/>
          <w:sz w:val="22"/>
          <w:szCs w:val="22"/>
          <w:lang w:val="en-US"/>
        </w:rPr>
        <w:t>only for protected routes</w:t>
      </w:r>
      <w:r>
        <w:rPr>
          <w:rFonts w:hint="default" w:ascii="Bodoni MT" w:hAnsi="Bodoni MT" w:eastAsia="等线"/>
          <w:color w:val="C00000"/>
          <w:sz w:val="22"/>
          <w:szCs w:val="22"/>
          <w:lang w:val="en-US"/>
        </w:rPr>
        <w:t xml:space="preserve"> using async/streaming, because async re-dispatch is a lifecycle continuation that is otherwise </w:t>
      </w:r>
      <w:r>
        <w:rPr>
          <w:rFonts w:hint="default" w:ascii="Bodoni MT" w:hAnsi="Bodoni MT" w:eastAsia="等线"/>
          <w:i/>
          <w:iCs/>
          <w:color w:val="C00000"/>
          <w:sz w:val="22"/>
          <w:szCs w:val="22"/>
          <w:lang w:val="en-US"/>
        </w:rPr>
        <w:t>blocked by default request-only authorization rules</w:t>
      </w:r>
      <w:r>
        <w:rPr>
          <w:rFonts w:hint="default" w:ascii="Bodoni MT" w:hAnsi="Bodoni MT" w:eastAsia="等线"/>
          <w:b w:val="0"/>
          <w:bCs w:val="0"/>
          <w:i w:val="0"/>
          <w:iCs w:val="0"/>
          <w:color w:val="C00000"/>
          <w:sz w:val="22"/>
          <w:szCs w:val="22"/>
          <w:lang w:val="en-US"/>
        </w:rPr>
        <w:t>.</w:t>
      </w:r>
      <w:bookmarkStart w:id="0" w:name="_GoBack"/>
      <w:bookmarkEnd w:id="0"/>
    </w:p>
    <w:p w14:paraId="358CADE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2080A7F8">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00205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am just returning an flux object with some delay</w:t>
      </w:r>
      <w:r>
        <w:rPr>
          <w:rFonts w:hint="default" w:ascii="Bodoni MT" w:hAnsi="Bodoni MT" w:eastAsia="等线" w:cs="Bodoni MT"/>
          <w:sz w:val="22"/>
          <w:szCs w:val="22"/>
          <w:lang w:val="en-IN"/>
        </w:rPr>
        <w:br w:type="textWrapping"/>
      </w:r>
      <w:r>
        <w:rPr>
          <w:rFonts w:hint="default" w:ascii="Bodoni MT" w:hAnsi="Bodoni MT" w:cs="Bodoni MT"/>
        </w:rPr>
        <w:drawing>
          <wp:inline distT="0" distB="0" distL="114300" distR="114300">
            <wp:extent cx="5028565" cy="644525"/>
            <wp:effectExtent l="0" t="0" r="63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028565" cy="644525"/>
                    </a:xfrm>
                    <a:prstGeom prst="rect">
                      <a:avLst/>
                    </a:prstGeom>
                    <a:noFill/>
                    <a:ln>
                      <a:noFill/>
                    </a:ln>
                  </pic:spPr>
                </pic:pic>
              </a:graphicData>
            </a:graphic>
          </wp:inline>
        </w:drawing>
      </w:r>
    </w:p>
    <w:p w14:paraId="5E00D0C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Without </w:t>
      </w:r>
      <w:r>
        <w:rPr>
          <w:rFonts w:hint="default" w:ascii="Bodoni MT" w:hAnsi="Bodoni MT" w:eastAsia="等线" w:cs="Bodoni MT"/>
          <w:b/>
          <w:bCs/>
          <w:i/>
          <w:iCs/>
          <w:sz w:val="22"/>
          <w:szCs w:val="22"/>
          <w:lang w:val="en-IN"/>
        </w:rPr>
        <w:t>delay</w:t>
      </w:r>
      <w:r>
        <w:rPr>
          <w:rFonts w:hint="default" w:ascii="Bodoni MT" w:hAnsi="Bodoni MT" w:eastAsia="等线" w:cs="Bodoni MT"/>
          <w:b w:val="0"/>
          <w:bCs w:val="0"/>
          <w:i w:val="0"/>
          <w:iCs w:val="0"/>
          <w:sz w:val="22"/>
          <w:szCs w:val="22"/>
          <w:lang w:val="en-IN"/>
        </w:rPr>
        <w:t>, these will come immediately.</w:t>
      </w:r>
    </w:p>
    <w:p w14:paraId="7E4F7C7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without writing </w:t>
      </w:r>
      <w:r>
        <w:rPr>
          <w:rFonts w:hint="default" w:ascii="Bodoni MT" w:hAnsi="Bodoni MT" w:eastAsia="等线" w:cs="Bodoni MT"/>
          <w:b/>
          <w:bCs/>
          <w:i/>
          <w:iCs/>
          <w:sz w:val="22"/>
          <w:szCs w:val="22"/>
          <w:lang w:val="en-IN"/>
        </w:rPr>
        <w:t>produces</w:t>
      </w:r>
      <w:r>
        <w:rPr>
          <w:rFonts w:hint="default" w:ascii="Bodoni MT" w:hAnsi="Bodoni MT" w:eastAsia="等线" w:cs="Bodoni MT"/>
          <w:b w:val="0"/>
          <w:bCs w:val="0"/>
          <w:i w:val="0"/>
          <w:iCs w:val="0"/>
          <w:sz w:val="22"/>
          <w:szCs w:val="22"/>
          <w:lang w:val="en-IN"/>
        </w:rPr>
        <w:t xml:space="preserve"> as </w:t>
      </w:r>
      <w:r>
        <w:rPr>
          <w:rFonts w:hint="default" w:ascii="Bodoni MT" w:hAnsi="Bodoni MT" w:eastAsia="等线" w:cs="Bodoni MT"/>
          <w:b/>
          <w:bCs/>
          <w:i/>
          <w:iCs/>
          <w:sz w:val="22"/>
          <w:szCs w:val="22"/>
          <w:lang w:val="en-IN"/>
        </w:rPr>
        <w:t>stream</w:t>
      </w:r>
      <w:r>
        <w:rPr>
          <w:rFonts w:hint="default" w:ascii="Bodoni MT" w:hAnsi="Bodoni MT" w:eastAsia="等线" w:cs="Bodoni MT"/>
          <w:b w:val="0"/>
          <w:bCs w:val="0"/>
          <w:i w:val="0"/>
          <w:iCs w:val="0"/>
          <w:sz w:val="22"/>
          <w:szCs w:val="22"/>
          <w:lang w:val="en-IN"/>
        </w:rPr>
        <w:t xml:space="preserve"> inside the mapping.</w:t>
      </w:r>
      <w:r>
        <w:rPr>
          <w:rFonts w:hint="default" w:ascii="Bodoni MT" w:hAnsi="Bodoni MT" w:eastAsia="等线" w:cs="Bodoni MT"/>
          <w:b w:val="0"/>
          <w:bCs w:val="0"/>
          <w:i w:val="0"/>
          <w:iCs w:val="0"/>
          <w:sz w:val="22"/>
          <w:szCs w:val="22"/>
          <w:lang w:val="en-IN"/>
        </w:rPr>
        <w:br w:type="textWrapping"/>
      </w:r>
      <w:r>
        <w:rPr>
          <w:rFonts w:hint="default" w:ascii="Bodoni MT" w:hAnsi="Bodoni MT" w:cs="Bodoni MT"/>
        </w:rPr>
        <w:drawing>
          <wp:inline distT="0" distB="0" distL="114300" distR="114300">
            <wp:extent cx="2233930" cy="328295"/>
            <wp:effectExtent l="0" t="0" r="127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2233930" cy="328295"/>
                    </a:xfrm>
                    <a:prstGeom prst="rect">
                      <a:avLst/>
                    </a:prstGeom>
                    <a:noFill/>
                    <a:ln>
                      <a:noFill/>
                    </a:ln>
                  </pic:spPr>
                </pic:pic>
              </a:graphicData>
            </a:graphic>
          </wp:inline>
        </w:drawing>
      </w:r>
    </w:p>
    <w:p w14:paraId="73E385A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It’ll wait for </w:t>
      </w:r>
      <w:r>
        <w:rPr>
          <w:rFonts w:hint="default" w:ascii="Bodoni MT" w:hAnsi="Bodoni MT" w:cs="Bodoni MT"/>
          <w:b/>
          <w:bCs/>
          <w:lang w:val="en-IN"/>
        </w:rPr>
        <w:t>20 seconds</w:t>
      </w:r>
      <w:r>
        <w:rPr>
          <w:rFonts w:hint="default" w:ascii="Bodoni MT" w:hAnsi="Bodoni MT" w:cs="Bodoni MT"/>
          <w:b w:val="0"/>
          <w:bCs w:val="0"/>
          <w:lang w:val="en-IN"/>
        </w:rPr>
        <w:t xml:space="preserve"> (delay: 5 seconds, elements: 4; so 5 * 4 = 20 seconds delay).</w:t>
      </w:r>
    </w:p>
    <w:p w14:paraId="48CAAC1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In this case, spring will subscribe this response (</w:t>
      </w:r>
      <w:r>
        <w:rPr>
          <w:rFonts w:hint="default" w:ascii="Bodoni MT" w:hAnsi="Bodoni MT" w:cs="Bodoni MT"/>
          <w:b/>
          <w:bCs/>
          <w:lang w:val="en-IN"/>
        </w:rPr>
        <w:t>flux</w:t>
      </w:r>
      <w:r>
        <w:rPr>
          <w:rFonts w:hint="default" w:ascii="Bodoni MT" w:hAnsi="Bodoni MT" w:cs="Bodoni MT"/>
          <w:b w:val="0"/>
          <w:bCs w:val="0"/>
          <w:lang w:val="en-IN"/>
        </w:rPr>
        <w:t xml:space="preserve">) and after getting all the elements, it’ll send the response in </w:t>
      </w:r>
      <w:r>
        <w:rPr>
          <w:rFonts w:hint="default" w:ascii="Bodoni MT" w:hAnsi="Bodoni MT" w:cs="Bodoni MT"/>
          <w:b/>
          <w:bCs/>
          <w:i/>
          <w:iCs/>
          <w:lang w:val="en-IN"/>
        </w:rPr>
        <w:t>application/json</w:t>
      </w:r>
      <w:r>
        <w:rPr>
          <w:rFonts w:hint="default" w:ascii="Bodoni MT" w:hAnsi="Bodoni MT" w:cs="Bodoni MT"/>
          <w:b w:val="0"/>
          <w:bCs w:val="0"/>
          <w:i w:val="0"/>
          <w:iCs w:val="0"/>
          <w:lang w:val="en-IN"/>
        </w:rPr>
        <w:t xml:space="preserve"> format (which is default).</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2002790" cy="702945"/>
            <wp:effectExtent l="0" t="0" r="381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srcRect l="28992" r="1752"/>
                    <a:stretch>
                      <a:fillRect/>
                    </a:stretch>
                  </pic:blipFill>
                  <pic:spPr>
                    <a:xfrm>
                      <a:off x="0" y="0"/>
                      <a:ext cx="2002790" cy="70294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20 seconds, and all outputs came at once.</w:t>
      </w:r>
    </w:p>
    <w:p w14:paraId="0DC1F4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w:t>
      </w:r>
      <w:r>
        <w:rPr>
          <w:rFonts w:hint="default" w:ascii="Bodoni MT" w:hAnsi="Bodoni MT" w:eastAsia="等线" w:cs="Bodoni MT"/>
          <w:b/>
          <w:bCs/>
          <w:sz w:val="22"/>
          <w:szCs w:val="22"/>
          <w:highlight w:val="none"/>
          <w:shd w:val="clear" w:color="FFFFFF" w:fill="D9D9D9"/>
          <w:lang w:val="en-IN"/>
        </w:rPr>
        <w:t>Socket</w:t>
      </w:r>
      <w:r>
        <w:rPr>
          <w:rFonts w:hint="default" w:ascii="Bodoni MT" w:hAnsi="Bodoni MT" w:eastAsia="等线" w:cs="Bodoni MT"/>
          <w:b w:val="0"/>
          <w:bCs w:val="0"/>
          <w:sz w:val="22"/>
          <w:szCs w:val="22"/>
          <w:highlight w:val="none"/>
          <w:shd w:val="clear" w:color="FFFFFF" w:fill="D9D9D9"/>
          <w:lang w:val="en-IN"/>
        </w:rPr>
        <w:t xml:space="preserve"> and </w:t>
      </w:r>
      <w:r>
        <w:rPr>
          <w:rFonts w:hint="default" w:ascii="Bodoni MT" w:hAnsi="Bodoni MT" w:eastAsia="等线" w:cs="Bodoni MT"/>
          <w:b/>
          <w:bCs/>
          <w:sz w:val="22"/>
          <w:szCs w:val="22"/>
          <w:highlight w:val="none"/>
          <w:shd w:val="clear" w:color="FFFFFF" w:fill="D9D9D9"/>
          <w:lang w:val="en-IN"/>
        </w:rPr>
        <w:t>Thread</w:t>
      </w:r>
      <w:r>
        <w:rPr>
          <w:rFonts w:hint="default" w:ascii="Bodoni MT" w:hAnsi="Bodoni MT" w:eastAsia="等线" w:cs="Bodoni MT"/>
          <w:b w:val="0"/>
          <w:bCs w:val="0"/>
          <w:sz w:val="22"/>
          <w:szCs w:val="22"/>
          <w:highlight w:val="none"/>
          <w:shd w:val="clear" w:color="FFFFFF" w:fill="D9D9D9"/>
          <w:lang w:val="en-IN"/>
        </w:rPr>
        <w:t xml:space="preserve"> lifetimes are almost same</w:t>
      </w:r>
      <w:r>
        <w:rPr>
          <w:rFonts w:hint="default" w:ascii="Bodoni MT" w:hAnsi="Bodoni MT" w:eastAsia="等线" w:cs="Bodoni MT"/>
          <w:b w:val="0"/>
          <w:bCs w:val="0"/>
          <w:sz w:val="22"/>
          <w:szCs w:val="22"/>
          <w:lang w:val="en-IN"/>
        </w:rPr>
        <w:t>.</w:t>
      </w:r>
    </w:p>
    <w:p w14:paraId="280BBC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i w:val="0"/>
          <w:iCs w:val="0"/>
          <w:lang w:val="en-IN"/>
        </w:rPr>
        <w:t xml:space="preserve">Now, when we give </w:t>
      </w:r>
      <w:r>
        <w:rPr>
          <w:rFonts w:hint="default" w:ascii="Bodoni MT" w:hAnsi="Bodoni MT" w:cs="Bodoni MT"/>
          <w:b/>
          <w:bCs/>
          <w:i/>
          <w:iCs/>
          <w:lang w:val="en-IN"/>
        </w:rPr>
        <w:t>produces</w:t>
      </w:r>
      <w:r>
        <w:rPr>
          <w:rFonts w:hint="default" w:ascii="Bodoni MT" w:hAnsi="Bodoni MT" w:cs="Bodoni MT"/>
          <w:b w:val="0"/>
          <w:bCs w:val="0"/>
          <w:i w:val="0"/>
          <w:iCs w:val="0"/>
          <w:lang w:val="en-IN"/>
        </w:rPr>
        <w:t xml:space="preserve"> as </w:t>
      </w:r>
      <w:r>
        <w:rPr>
          <w:rFonts w:hint="default" w:ascii="Bodoni MT" w:hAnsi="Bodoni MT" w:cs="Bodoni MT"/>
          <w:b/>
          <w:bCs/>
          <w:i/>
          <w:iCs/>
          <w:lang w:val="en-IN"/>
        </w:rPr>
        <w:t>stream</w:t>
      </w:r>
      <w:r>
        <w:rPr>
          <w:rFonts w:hint="default" w:ascii="Bodoni MT" w:hAnsi="Bodoni MT" w:cs="Bodoni MT"/>
          <w:b w:val="0"/>
          <w:bCs w:val="0"/>
          <w:i w:val="0"/>
          <w:iCs w:val="0"/>
          <w:lang w:val="en-IN"/>
        </w:rPr>
        <w:t xml:space="preserve"> inside the mapping.</w:t>
      </w:r>
      <w:r>
        <w:rPr>
          <w:rFonts w:hint="default" w:ascii="Bodoni MT" w:hAnsi="Bodoni MT" w:cs="Bodoni MT"/>
          <w:b w:val="0"/>
          <w:bCs w:val="0"/>
          <w:i w:val="0"/>
          <w:iCs w:val="0"/>
          <w:lang w:val="en-IN"/>
        </w:rPr>
        <w:br w:type="textWrapping"/>
      </w:r>
      <w:r>
        <w:drawing>
          <wp:inline distT="0" distB="0" distL="114300" distR="114300">
            <wp:extent cx="4810760" cy="314960"/>
            <wp:effectExtent l="0" t="0" r="254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8"/>
                    <a:stretch>
                      <a:fillRect/>
                    </a:stretch>
                  </pic:blipFill>
                  <pic:spPr>
                    <a:xfrm>
                      <a:off x="0" y="0"/>
                      <a:ext cx="4810760" cy="314960"/>
                    </a:xfrm>
                    <a:prstGeom prst="rect">
                      <a:avLst/>
                    </a:prstGeom>
                    <a:noFill/>
                    <a:ln>
                      <a:noFill/>
                    </a:ln>
                  </pic:spPr>
                </pic:pic>
              </a:graphicData>
            </a:graphic>
          </wp:inline>
        </w:drawing>
      </w:r>
    </w:p>
    <w:p w14:paraId="5F625F9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lang w:val="en-IN"/>
        </w:rPr>
        <w:t>Now, it’ll stream.</w:t>
      </w:r>
    </w:p>
    <w:p w14:paraId="6140C3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lang w:val="en-IN"/>
        </w:rPr>
        <w:t xml:space="preserve">After each </w:t>
      </w:r>
      <w:r>
        <w:rPr>
          <w:rFonts w:hint="default" w:ascii="Bodoni MT"/>
          <w:b/>
          <w:bCs/>
          <w:lang w:val="en-IN"/>
        </w:rPr>
        <w:t>5 seconds</w:t>
      </w:r>
      <w:r>
        <w:rPr>
          <w:rFonts w:hint="default" w:ascii="Bodoni MT"/>
          <w:b w:val="0"/>
          <w:bCs w:val="0"/>
          <w:lang w:val="en-IN"/>
        </w:rPr>
        <w:t>, one output will come.</w:t>
      </w:r>
    </w:p>
    <w:p w14:paraId="1E2993F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the output will be sent in </w:t>
      </w:r>
      <w:r>
        <w:rPr>
          <w:rFonts w:hint="default" w:ascii="Bodoni MT" w:hAnsi="Bodoni MT" w:eastAsia="等线"/>
          <w:b/>
          <w:bCs/>
          <w:i/>
          <w:iCs/>
          <w:sz w:val="22"/>
          <w:szCs w:val="22"/>
          <w:lang w:val="en-IN"/>
        </w:rPr>
        <w:t>text/event-stream</w:t>
      </w:r>
      <w:r>
        <w:rPr>
          <w:rFonts w:hint="default" w:ascii="Bodoni MT" w:hAnsi="Bodoni MT" w:eastAsia="等线"/>
          <w:sz w:val="22"/>
          <w:szCs w:val="22"/>
          <w:lang w:val="en-IN"/>
        </w:rPr>
        <w:t xml:space="preserve"> format.</w:t>
      </w:r>
    </w:p>
    <w:p w14:paraId="4625996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sz w:val="22"/>
          <w:szCs w:val="22"/>
          <w:lang w:val="en-IN"/>
        </w:rPr>
        <w:t>Spring will subscribe this, and whenever it gets the content, it’ll immediately send to the client without waiting for all the elements to be received</w:t>
      </w:r>
      <w:r>
        <w:rPr>
          <w:rFonts w:hint="default" w:ascii="Bodoni MT" w:hAnsi="Bodoni MT" w:eastAsia="等线" w:cs="Bodoni MT"/>
          <w:sz w:val="22"/>
          <w:szCs w:val="22"/>
          <w:lang w:val="en-IN"/>
        </w:rPr>
        <w:t>.</w:t>
      </w:r>
      <w:r>
        <w:rPr>
          <w:rFonts w:hint="default" w:ascii="Bodoni MT" w:hAnsi="Bodoni MT" w:eastAsia="等线" w:cs="Bodoni MT"/>
          <w:sz w:val="22"/>
          <w:szCs w:val="22"/>
          <w:lang w:val="en-IN"/>
        </w:rPr>
        <w:br w:type="textWrapping"/>
      </w:r>
      <w:r>
        <w:drawing>
          <wp:inline distT="0" distB="0" distL="114300" distR="114300">
            <wp:extent cx="2775585" cy="2163445"/>
            <wp:effectExtent l="0" t="0" r="571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stretch>
                      <a:fillRect/>
                    </a:stretch>
                  </pic:blipFill>
                  <pic:spPr>
                    <a:xfrm>
                      <a:off x="0" y="0"/>
                      <a:ext cx="2775585" cy="2163445"/>
                    </a:xfrm>
                    <a:prstGeom prst="rect">
                      <a:avLst/>
                    </a:prstGeom>
                    <a:noFill/>
                    <a:ln>
                      <a:noFill/>
                    </a:ln>
                  </pic:spPr>
                </pic:pic>
              </a:graphicData>
            </a:graphic>
          </wp:inline>
        </w:drawing>
      </w:r>
    </w:p>
    <w:p w14:paraId="6D5D626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also the time between starting and ending of http connection took </w:t>
      </w:r>
      <w:r>
        <w:rPr>
          <w:rFonts w:hint="default" w:ascii="Bodoni MT" w:hAnsi="Bodoni MT" w:eastAsia="等线" w:cs="Bodoni MT"/>
          <w:b/>
          <w:bCs/>
          <w:sz w:val="22"/>
          <w:szCs w:val="22"/>
          <w:lang w:val="en-IN"/>
        </w:rPr>
        <w:t>20</w:t>
      </w:r>
      <w:r>
        <w:rPr>
          <w:rFonts w:hint="default" w:ascii="Bodoni MT" w:hAnsi="Bodoni MT" w:eastAsia="等线" w:cs="Bodoni MT"/>
          <w:b w:val="0"/>
          <w:bCs w:val="0"/>
          <w:sz w:val="22"/>
          <w:szCs w:val="22"/>
          <w:lang w:val="en-IN"/>
        </w:rPr>
        <w:t xml:space="preserve"> seconds but the responses were being sent in each </w:t>
      </w:r>
      <w:r>
        <w:rPr>
          <w:rFonts w:hint="default" w:ascii="Bodoni MT" w:hAnsi="Bodoni MT" w:eastAsia="等线" w:cs="Bodoni MT"/>
          <w:b/>
          <w:bCs/>
          <w:i/>
          <w:iCs/>
          <w:sz w:val="22"/>
          <w:szCs w:val="22"/>
          <w:lang w:val="en-IN"/>
        </w:rPr>
        <w:t>5 seconds inverval</w:t>
      </w:r>
      <w:r>
        <w:rPr>
          <w:rFonts w:hint="default" w:ascii="Bodoni MT" w:hAnsi="Bodoni MT" w:eastAsia="等线" w:cs="Bodoni MT"/>
          <w:b w:val="0"/>
          <w:bCs w:val="0"/>
          <w:i w:val="0"/>
          <w:iCs w:val="0"/>
          <w:sz w:val="22"/>
          <w:szCs w:val="22"/>
          <w:lang w:val="en-IN"/>
        </w:rPr>
        <w:t>.</w:t>
      </w:r>
    </w:p>
    <w:p w14:paraId="3D8CFD3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 this case, </w:t>
      </w:r>
      <w:r>
        <w:rPr>
          <w:rFonts w:hint="default" w:ascii="Bodoni MT" w:hAnsi="Bodoni MT" w:eastAsia="等线" w:cs="Bodoni MT"/>
          <w:sz w:val="22"/>
          <w:szCs w:val="22"/>
          <w:shd w:val="clear" w:color="FFFFFF" w:fill="D9D9D9"/>
          <w:lang w:val="en-IN"/>
        </w:rPr>
        <w:t xml:space="preserve">the main thread was released, and different borrwed threads sent the responses, so, </w:t>
      </w:r>
      <w:r>
        <w:rPr>
          <w:rFonts w:hint="default" w:ascii="Bodoni MT" w:hAnsi="Bodoni MT" w:eastAsia="等线" w:cs="Bodoni MT"/>
          <w:b/>
          <w:bCs/>
          <w:sz w:val="22"/>
          <w:szCs w:val="22"/>
          <w:shd w:val="clear" w:color="FFFFFF" w:fill="D9D9D9"/>
          <w:lang w:val="en-IN"/>
        </w:rPr>
        <w:t>Socket</w:t>
      </w:r>
      <w:r>
        <w:rPr>
          <w:rFonts w:hint="default" w:ascii="Bodoni MT" w:hAnsi="Bodoni MT" w:eastAsia="等线" w:cs="Bodoni MT"/>
          <w:b w:val="0"/>
          <w:bCs w:val="0"/>
          <w:sz w:val="22"/>
          <w:szCs w:val="22"/>
          <w:shd w:val="clear" w:color="FFFFFF" w:fill="D9D9D9"/>
          <w:lang w:val="en-IN"/>
        </w:rPr>
        <w:t xml:space="preserve"> and </w:t>
      </w:r>
      <w:r>
        <w:rPr>
          <w:rFonts w:hint="default" w:ascii="Bodoni MT" w:hAnsi="Bodoni MT" w:eastAsia="等线" w:cs="Bodoni MT"/>
          <w:b/>
          <w:bCs/>
          <w:sz w:val="22"/>
          <w:szCs w:val="22"/>
          <w:shd w:val="clear" w:color="FFFFFF" w:fill="D9D9D9"/>
          <w:lang w:val="en-IN"/>
        </w:rPr>
        <w:t>Thread</w:t>
      </w:r>
      <w:r>
        <w:rPr>
          <w:rFonts w:hint="default" w:ascii="Bodoni MT" w:hAnsi="Bodoni MT" w:eastAsia="等线" w:cs="Bodoni MT"/>
          <w:b w:val="0"/>
          <w:bCs w:val="0"/>
          <w:sz w:val="22"/>
          <w:szCs w:val="22"/>
          <w:shd w:val="clear" w:color="FFFFFF" w:fill="D9D9D9"/>
          <w:lang w:val="en-IN"/>
        </w:rPr>
        <w:t xml:space="preserve"> lifetime are not same here</w:t>
      </w:r>
      <w:r>
        <w:rPr>
          <w:rFonts w:hint="default" w:ascii="Bodoni MT" w:hAnsi="Bodoni MT" w:eastAsia="等线" w:cs="Bodoni MT"/>
          <w:b w:val="0"/>
          <w:bCs w:val="0"/>
          <w:sz w:val="22"/>
          <w:szCs w:val="22"/>
          <w:lang w:val="en-IN"/>
        </w:rPr>
        <w:t>.</w:t>
      </w:r>
    </w:p>
    <w:p w14:paraId="1D5216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wrote the below code to print the thread’s name for each values.</w:t>
      </w:r>
    </w:p>
    <w:p w14:paraId="500DB0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JSON type request/response model </w:t>
      </w:r>
      <w:r>
        <w:rPr>
          <w:rFonts w:hint="default" w:ascii="Bodoni MT" w:hAnsi="Bodoni MT" w:eastAsia="等线" w:cs="Bodoni MT"/>
          <w:b w:val="0"/>
          <w:bCs w:val="0"/>
          <w:sz w:val="22"/>
          <w:szCs w:val="22"/>
          <w:lang w:val="en-IN"/>
        </w:rPr>
        <w:t>(</w:t>
      </w:r>
      <w:r>
        <w:rPr>
          <w:rFonts w:hint="default" w:ascii="Bodoni MT" w:hAnsi="Bodoni MT" w:eastAsia="等线" w:cs="Bodoni MT"/>
          <w:b/>
          <w:bCs/>
          <w:i/>
          <w:iCs/>
          <w:sz w:val="22"/>
          <w:szCs w:val="22"/>
          <w:lang w:val="en-IN"/>
        </w:rPr>
        <w:t>Non-Streaming</w:t>
      </w:r>
      <w:r>
        <w:rPr>
          <w:rFonts w:hint="default" w:ascii="Bodoni MT" w:hAnsi="Bodoni MT" w:eastAsia="等线" w:cs="Bodoni MT"/>
          <w:b w:val="0"/>
          <w:bCs w:val="0"/>
          <w:i w:val="0"/>
          <w:iCs w:val="0"/>
          <w:sz w:val="22"/>
          <w:szCs w:val="22"/>
          <w:lang w:val="en-IN"/>
        </w:rPr>
        <w:t>)</w:t>
      </w:r>
    </w:p>
    <w:p w14:paraId="2249B1F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8595" cy="1565275"/>
            <wp:effectExtent l="0" t="0" r="190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0"/>
                    <a:stretch>
                      <a:fillRect/>
                    </a:stretch>
                  </pic:blipFill>
                  <pic:spPr>
                    <a:xfrm>
                      <a:off x="0" y="0"/>
                      <a:ext cx="5268595" cy="1565275"/>
                    </a:xfrm>
                    <a:prstGeom prst="rect">
                      <a:avLst/>
                    </a:prstGeom>
                    <a:noFill/>
                    <a:ln>
                      <a:noFill/>
                    </a:ln>
                  </pic:spPr>
                </pic:pic>
              </a:graphicData>
            </a:graphic>
          </wp:inline>
        </w:drawing>
      </w:r>
    </w:p>
    <w:p w14:paraId="4197F0A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26285" cy="1530350"/>
            <wp:effectExtent l="0" t="0" r="571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1"/>
                    <a:stretch>
                      <a:fillRect/>
                    </a:stretch>
                  </pic:blipFill>
                  <pic:spPr>
                    <a:xfrm>
                      <a:off x="0" y="0"/>
                      <a:ext cx="2026285" cy="1530350"/>
                    </a:xfrm>
                    <a:prstGeom prst="rect">
                      <a:avLst/>
                    </a:prstGeom>
                    <a:noFill/>
                    <a:ln>
                      <a:noFill/>
                    </a:ln>
                  </pic:spPr>
                </pic:pic>
              </a:graphicData>
            </a:graphic>
          </wp:inline>
        </w:drawing>
      </w:r>
    </w:p>
    <w:p w14:paraId="5665BD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Streaming type request/response model</w:t>
      </w:r>
    </w:p>
    <w:p w14:paraId="4CE61EB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495925" cy="1655445"/>
            <wp:effectExtent l="0" t="0" r="317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2"/>
                    <a:stretch>
                      <a:fillRect/>
                    </a:stretch>
                  </pic:blipFill>
                  <pic:spPr>
                    <a:xfrm>
                      <a:off x="0" y="0"/>
                      <a:ext cx="5495925" cy="1655445"/>
                    </a:xfrm>
                    <a:prstGeom prst="rect">
                      <a:avLst/>
                    </a:prstGeom>
                    <a:noFill/>
                    <a:ln>
                      <a:noFill/>
                    </a:ln>
                  </pic:spPr>
                </pic:pic>
              </a:graphicData>
            </a:graphic>
          </wp:inline>
        </w:drawing>
      </w:r>
    </w:p>
    <w:p w14:paraId="73F0DE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478280" cy="1677035"/>
            <wp:effectExtent l="0" t="0" r="7620"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3"/>
                    <a:stretch>
                      <a:fillRect/>
                    </a:stretch>
                  </pic:blipFill>
                  <pic:spPr>
                    <a:xfrm>
                      <a:off x="0" y="0"/>
                      <a:ext cx="1478280" cy="1677035"/>
                    </a:xfrm>
                    <a:prstGeom prst="rect">
                      <a:avLst/>
                    </a:prstGeom>
                    <a:noFill/>
                    <a:ln>
                      <a:noFill/>
                    </a:ln>
                  </pic:spPr>
                </pic:pic>
              </a:graphicData>
            </a:graphic>
          </wp:inline>
        </w:drawing>
      </w:r>
    </w:p>
    <w:p w14:paraId="24B117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70F8D49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Without produce: </w:t>
      </w:r>
    </w:p>
    <w:p w14:paraId="25E33C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delay: all parallel threads, </w:t>
      </w:r>
    </w:p>
    <w:p w14:paraId="43248A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Non delay: http-nio-8080-exec-2 and tasks</w:t>
      </w:r>
    </w:p>
    <w:p w14:paraId="731FDE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With produce:</w:t>
      </w:r>
    </w:p>
    <w:p w14:paraId="0BA4B1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Delay: all parallel threads</w:t>
      </w:r>
    </w:p>
    <w:p w14:paraId="3D74843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Non delay:</w:t>
      </w:r>
      <w:r>
        <w:rPr>
          <w:rFonts w:hint="default" w:ascii="Bodoni MT" w:hAnsi="Bodoni MT" w:eastAsia="等线"/>
          <w:sz w:val="22"/>
          <w:szCs w:val="22"/>
          <w:lang w:val="en-IN"/>
        </w:rPr>
        <w:t xml:space="preserve"> http-nio-8080-exec-2 and tasks</w:t>
      </w:r>
    </w:p>
    <w:p w14:paraId="4FBBA9D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65E6BB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63E106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36048EB4">
      <w:pPr>
        <w:jc w:val="left"/>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64B50"/>
    <w:multiLevelType w:val="multilevel"/>
    <w:tmpl w:val="F2264B5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424D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886"/>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79697A"/>
    <w:rsid w:val="02051AE6"/>
    <w:rsid w:val="02B62AFF"/>
    <w:rsid w:val="02CC0525"/>
    <w:rsid w:val="03C449CC"/>
    <w:rsid w:val="054802ED"/>
    <w:rsid w:val="05E07B33"/>
    <w:rsid w:val="05F94DCD"/>
    <w:rsid w:val="061B2869"/>
    <w:rsid w:val="067A137F"/>
    <w:rsid w:val="068715C6"/>
    <w:rsid w:val="068A254B"/>
    <w:rsid w:val="071C7E5F"/>
    <w:rsid w:val="074D2288"/>
    <w:rsid w:val="0757641B"/>
    <w:rsid w:val="0759609B"/>
    <w:rsid w:val="077B21C7"/>
    <w:rsid w:val="080D363E"/>
    <w:rsid w:val="081E7ACB"/>
    <w:rsid w:val="085926D0"/>
    <w:rsid w:val="090D306A"/>
    <w:rsid w:val="094B42CC"/>
    <w:rsid w:val="09D345CE"/>
    <w:rsid w:val="0A5922DF"/>
    <w:rsid w:val="0A702E51"/>
    <w:rsid w:val="0A9D47E0"/>
    <w:rsid w:val="0AEE2F54"/>
    <w:rsid w:val="0B0F7E70"/>
    <w:rsid w:val="0B4C5836"/>
    <w:rsid w:val="0B626F71"/>
    <w:rsid w:val="0B7712B9"/>
    <w:rsid w:val="0B797952"/>
    <w:rsid w:val="0B871679"/>
    <w:rsid w:val="0BD33496"/>
    <w:rsid w:val="0C663265"/>
    <w:rsid w:val="0DFB6F97"/>
    <w:rsid w:val="0E8C524D"/>
    <w:rsid w:val="0F4B77A5"/>
    <w:rsid w:val="0F8A728A"/>
    <w:rsid w:val="0FA27FDF"/>
    <w:rsid w:val="10E34306"/>
    <w:rsid w:val="11267DB8"/>
    <w:rsid w:val="119A0D13"/>
    <w:rsid w:val="12681C41"/>
    <w:rsid w:val="128D0D77"/>
    <w:rsid w:val="1300260E"/>
    <w:rsid w:val="15F01B6D"/>
    <w:rsid w:val="163360DA"/>
    <w:rsid w:val="16E44C4A"/>
    <w:rsid w:val="174C3A48"/>
    <w:rsid w:val="17641D15"/>
    <w:rsid w:val="17B9407C"/>
    <w:rsid w:val="186743EB"/>
    <w:rsid w:val="18775734"/>
    <w:rsid w:val="19DA3CF6"/>
    <w:rsid w:val="1A405F82"/>
    <w:rsid w:val="1B632232"/>
    <w:rsid w:val="1BA57068"/>
    <w:rsid w:val="1C136882"/>
    <w:rsid w:val="1C2F71FC"/>
    <w:rsid w:val="1CB347A4"/>
    <w:rsid w:val="1CDB20E5"/>
    <w:rsid w:val="1D3F7C0B"/>
    <w:rsid w:val="1E4363C8"/>
    <w:rsid w:val="1E896929"/>
    <w:rsid w:val="1ECF381A"/>
    <w:rsid w:val="1F0423C1"/>
    <w:rsid w:val="1F0F3395"/>
    <w:rsid w:val="1F7A08D5"/>
    <w:rsid w:val="1FD004F5"/>
    <w:rsid w:val="1FF05635"/>
    <w:rsid w:val="203776EA"/>
    <w:rsid w:val="2063580D"/>
    <w:rsid w:val="209E0592"/>
    <w:rsid w:val="20A34C1D"/>
    <w:rsid w:val="20D05F8A"/>
    <w:rsid w:val="21442C28"/>
    <w:rsid w:val="215C1C4A"/>
    <w:rsid w:val="218417FB"/>
    <w:rsid w:val="219C4C32"/>
    <w:rsid w:val="21C27EA7"/>
    <w:rsid w:val="22BB35F2"/>
    <w:rsid w:val="23372454"/>
    <w:rsid w:val="23682531"/>
    <w:rsid w:val="23B1689B"/>
    <w:rsid w:val="23BF77BF"/>
    <w:rsid w:val="253944F4"/>
    <w:rsid w:val="256C6B71"/>
    <w:rsid w:val="25A62640"/>
    <w:rsid w:val="25E877BF"/>
    <w:rsid w:val="25F767DC"/>
    <w:rsid w:val="268E0114"/>
    <w:rsid w:val="26A06F6E"/>
    <w:rsid w:val="26A3466F"/>
    <w:rsid w:val="26A46975"/>
    <w:rsid w:val="27241745"/>
    <w:rsid w:val="272A364F"/>
    <w:rsid w:val="27D66FEB"/>
    <w:rsid w:val="289753A4"/>
    <w:rsid w:val="28A52B3B"/>
    <w:rsid w:val="2A051665"/>
    <w:rsid w:val="2A0E0598"/>
    <w:rsid w:val="2AB15C18"/>
    <w:rsid w:val="2AFB1731"/>
    <w:rsid w:val="2BFC7BC5"/>
    <w:rsid w:val="2BFF71DE"/>
    <w:rsid w:val="2C191269"/>
    <w:rsid w:val="2C351085"/>
    <w:rsid w:val="2C380499"/>
    <w:rsid w:val="2C7F39CF"/>
    <w:rsid w:val="2DA4204D"/>
    <w:rsid w:val="2E086516"/>
    <w:rsid w:val="2E2D764F"/>
    <w:rsid w:val="2E673513"/>
    <w:rsid w:val="2E81295C"/>
    <w:rsid w:val="2E932876"/>
    <w:rsid w:val="2EC02441"/>
    <w:rsid w:val="2EF36113"/>
    <w:rsid w:val="2FA7273E"/>
    <w:rsid w:val="2FDA2B8D"/>
    <w:rsid w:val="30CE7FA2"/>
    <w:rsid w:val="312D483B"/>
    <w:rsid w:val="315E078B"/>
    <w:rsid w:val="31790FDA"/>
    <w:rsid w:val="31C970ED"/>
    <w:rsid w:val="32886F74"/>
    <w:rsid w:val="33916868"/>
    <w:rsid w:val="339729B4"/>
    <w:rsid w:val="33B1439F"/>
    <w:rsid w:val="34570990"/>
    <w:rsid w:val="35466E38"/>
    <w:rsid w:val="35941175"/>
    <w:rsid w:val="359F1FBC"/>
    <w:rsid w:val="35D65462"/>
    <w:rsid w:val="3627005D"/>
    <w:rsid w:val="367F2735"/>
    <w:rsid w:val="36BA5D2F"/>
    <w:rsid w:val="37697DF6"/>
    <w:rsid w:val="37F952C8"/>
    <w:rsid w:val="38371749"/>
    <w:rsid w:val="385C2977"/>
    <w:rsid w:val="38A22FF6"/>
    <w:rsid w:val="39AE7622"/>
    <w:rsid w:val="39D968F6"/>
    <w:rsid w:val="3A8F4314"/>
    <w:rsid w:val="3B2B62A3"/>
    <w:rsid w:val="3B8701AA"/>
    <w:rsid w:val="3BCD002B"/>
    <w:rsid w:val="3C027200"/>
    <w:rsid w:val="3C7C494B"/>
    <w:rsid w:val="3C9654F5"/>
    <w:rsid w:val="3CE27D8E"/>
    <w:rsid w:val="3D271561"/>
    <w:rsid w:val="3D6469F5"/>
    <w:rsid w:val="3DC729DF"/>
    <w:rsid w:val="3E44668D"/>
    <w:rsid w:val="3EE65CBF"/>
    <w:rsid w:val="3EFB0C93"/>
    <w:rsid w:val="3F135889"/>
    <w:rsid w:val="3F5D7028"/>
    <w:rsid w:val="3F6C0DC4"/>
    <w:rsid w:val="3FBE7F20"/>
    <w:rsid w:val="40781025"/>
    <w:rsid w:val="40C50AD3"/>
    <w:rsid w:val="40D735C1"/>
    <w:rsid w:val="415B15A7"/>
    <w:rsid w:val="41ED183A"/>
    <w:rsid w:val="4202058A"/>
    <w:rsid w:val="42471B37"/>
    <w:rsid w:val="42BF630F"/>
    <w:rsid w:val="43B533A4"/>
    <w:rsid w:val="442916E1"/>
    <w:rsid w:val="445A46AE"/>
    <w:rsid w:val="44884E24"/>
    <w:rsid w:val="44A83C31"/>
    <w:rsid w:val="44FC7EF2"/>
    <w:rsid w:val="468424D5"/>
    <w:rsid w:val="46881E0E"/>
    <w:rsid w:val="46C36D3C"/>
    <w:rsid w:val="47060B1D"/>
    <w:rsid w:val="47E64083"/>
    <w:rsid w:val="486503B6"/>
    <w:rsid w:val="49B40DFB"/>
    <w:rsid w:val="4A9061E0"/>
    <w:rsid w:val="4D034450"/>
    <w:rsid w:val="4D8F10CB"/>
    <w:rsid w:val="4E2A6D86"/>
    <w:rsid w:val="4F9471B1"/>
    <w:rsid w:val="50055358"/>
    <w:rsid w:val="50196732"/>
    <w:rsid w:val="50585DB8"/>
    <w:rsid w:val="50594DAD"/>
    <w:rsid w:val="50853693"/>
    <w:rsid w:val="51246997"/>
    <w:rsid w:val="51BD46A9"/>
    <w:rsid w:val="5219373E"/>
    <w:rsid w:val="53057EDB"/>
    <w:rsid w:val="53CE7B91"/>
    <w:rsid w:val="540909EB"/>
    <w:rsid w:val="544F49E2"/>
    <w:rsid w:val="54DB76A5"/>
    <w:rsid w:val="54F2041B"/>
    <w:rsid w:val="54FE5A7F"/>
    <w:rsid w:val="552D3F4B"/>
    <w:rsid w:val="562B51ED"/>
    <w:rsid w:val="5630534C"/>
    <w:rsid w:val="573E0B91"/>
    <w:rsid w:val="57F55EB3"/>
    <w:rsid w:val="592077C9"/>
    <w:rsid w:val="5963770A"/>
    <w:rsid w:val="59A8341F"/>
    <w:rsid w:val="5A812888"/>
    <w:rsid w:val="5A937A8D"/>
    <w:rsid w:val="5B140702"/>
    <w:rsid w:val="5B7A08A2"/>
    <w:rsid w:val="5B8B65BE"/>
    <w:rsid w:val="5C2B3B58"/>
    <w:rsid w:val="5C5B3495"/>
    <w:rsid w:val="5D286C54"/>
    <w:rsid w:val="5D5723B1"/>
    <w:rsid w:val="5D9B1B67"/>
    <w:rsid w:val="5E9A3CC2"/>
    <w:rsid w:val="5EDB5F93"/>
    <w:rsid w:val="5EF2419A"/>
    <w:rsid w:val="5F8E6BF5"/>
    <w:rsid w:val="5FE61766"/>
    <w:rsid w:val="60D11363"/>
    <w:rsid w:val="60D657EB"/>
    <w:rsid w:val="60E45E05"/>
    <w:rsid w:val="621041A6"/>
    <w:rsid w:val="62CB49A1"/>
    <w:rsid w:val="62F30C76"/>
    <w:rsid w:val="62FF4946"/>
    <w:rsid w:val="63296040"/>
    <w:rsid w:val="632D2297"/>
    <w:rsid w:val="63367741"/>
    <w:rsid w:val="63BA6C0F"/>
    <w:rsid w:val="64CB4544"/>
    <w:rsid w:val="65187A69"/>
    <w:rsid w:val="65285B05"/>
    <w:rsid w:val="66385942"/>
    <w:rsid w:val="671E273D"/>
    <w:rsid w:val="67252C90"/>
    <w:rsid w:val="67410373"/>
    <w:rsid w:val="67996803"/>
    <w:rsid w:val="680A363F"/>
    <w:rsid w:val="6858593D"/>
    <w:rsid w:val="68644FD2"/>
    <w:rsid w:val="68AE33AF"/>
    <w:rsid w:val="692D249D"/>
    <w:rsid w:val="698F7814"/>
    <w:rsid w:val="6A0C577D"/>
    <w:rsid w:val="6A8B2D2D"/>
    <w:rsid w:val="6BAD59B4"/>
    <w:rsid w:val="6BCD3CEA"/>
    <w:rsid w:val="6BD3071E"/>
    <w:rsid w:val="6BE85984"/>
    <w:rsid w:val="6C215C9F"/>
    <w:rsid w:val="6C383399"/>
    <w:rsid w:val="6C6A4FA4"/>
    <w:rsid w:val="6C88441D"/>
    <w:rsid w:val="6D7475AE"/>
    <w:rsid w:val="6DB079D9"/>
    <w:rsid w:val="6DDB2EA4"/>
    <w:rsid w:val="6DF905B2"/>
    <w:rsid w:val="6E3336F6"/>
    <w:rsid w:val="6EAB3A7A"/>
    <w:rsid w:val="6F064A7F"/>
    <w:rsid w:val="6FDD2296"/>
    <w:rsid w:val="6FE7313B"/>
    <w:rsid w:val="70E262C1"/>
    <w:rsid w:val="71791D68"/>
    <w:rsid w:val="727271E8"/>
    <w:rsid w:val="73552A46"/>
    <w:rsid w:val="735E6655"/>
    <w:rsid w:val="739F4EC0"/>
    <w:rsid w:val="742F1E2F"/>
    <w:rsid w:val="747C35A9"/>
    <w:rsid w:val="74A70885"/>
    <w:rsid w:val="74B7026E"/>
    <w:rsid w:val="753352D6"/>
    <w:rsid w:val="75971745"/>
    <w:rsid w:val="75D94865"/>
    <w:rsid w:val="761A51E2"/>
    <w:rsid w:val="76910A96"/>
    <w:rsid w:val="771A36A5"/>
    <w:rsid w:val="775F7F78"/>
    <w:rsid w:val="77647702"/>
    <w:rsid w:val="7767776F"/>
    <w:rsid w:val="793B3DA7"/>
    <w:rsid w:val="79C5464A"/>
    <w:rsid w:val="7A234A4C"/>
    <w:rsid w:val="7A905722"/>
    <w:rsid w:val="7B18439F"/>
    <w:rsid w:val="7C181BD3"/>
    <w:rsid w:val="7C4111CA"/>
    <w:rsid w:val="7D1C2FB9"/>
    <w:rsid w:val="7F1B53D9"/>
    <w:rsid w:val="7F64148E"/>
    <w:rsid w:val="7FF33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1602</Words>
  <Characters>8408</Characters>
  <Lines>1</Lines>
  <Paragraphs>1</Paragraphs>
  <TotalTime>358</TotalTime>
  <ScaleCrop>false</ScaleCrop>
  <LinksUpToDate>false</LinksUpToDate>
  <CharactersWithSpaces>10242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2026-02-03T04:16:00Z</dcterms:created>
  <dc:creator>Alok Ranjan Joshi</dc:creator>
  <cp:lastModifiedBy>Alok Ranjan Joshi</cp:lastModifiedBy>
  <dcterms:modified xsi:type="dcterms:W3CDTF">2026-02-07T17:20:15Z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89954EBAB2AA43FDA7B953FB57D25D85_11</vt:lpwstr>
  </property>
</Properties>
</file>
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0FD230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drawing>
          <wp:inline distT="0" distB="0" distL="114300" distR="114300">
            <wp:extent cx="2706370" cy="1998980"/>
            <wp:effectExtent l="0" t="0" r="11430" b="0"/>
            <wp:docPr id="4" name="Picture 4" descr="diagram-export-12-9-2025-11_26_18-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-export-12-9-2025-11_26_18-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0637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5A232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drawing>
          <wp:inline distT="0" distB="0" distL="114300" distR="114300">
            <wp:extent cx="6358890" cy="6626860"/>
            <wp:effectExtent l="0" t="0" r="3810" b="0"/>
            <wp:docPr id="3" name="Picture 3" descr="diagram-export-12-9-2025-11_25_37-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-export-12-9-2025-11_25_37-P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8890" cy="662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969A7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left"/>
        <w:rPr>
          <w:rFonts w:hint="default" w:ascii="Bodoni MT" w:hAnsi="Bodoni MT" w:eastAsia="等线" w:cs="Bodoni MT"/>
          <w:sz w:val="22"/>
          <w:szCs w:val="22"/>
        </w:rPr>
      </w:pPr>
      <w:bookmarkStart w:id="0" w:name="_GoBack"/>
      <w:r>
        <w:drawing>
          <wp:inline distT="0" distB="0" distL="114300" distR="114300">
            <wp:extent cx="8980170" cy="4709795"/>
            <wp:effectExtent l="0" t="0" r="1905" b="1143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980170" cy="470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637B31D8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6369050" cy="3340100"/>
            <wp:effectExtent l="0" t="0" r="6350" b="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6905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BD89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>Features</w:t>
      </w:r>
    </w:p>
    <w:p w14:paraId="5A44B93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Core Features</w:t>
      </w:r>
    </w:p>
    <w:p w14:paraId="2C8A703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Projects</w:t>
      </w:r>
    </w:p>
    <w:p w14:paraId="702C0F2E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Create project</w:t>
      </w:r>
    </w:p>
    <w:p w14:paraId="3D9F83CC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Manage project</w:t>
      </w:r>
    </w:p>
    <w:p w14:paraId="65E8359D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List projects</w:t>
      </w:r>
    </w:p>
    <w:p w14:paraId="0784337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Auth</w:t>
      </w:r>
    </w:p>
    <w:p w14:paraId="399581BA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Login</w:t>
      </w:r>
    </w:p>
    <w:p w14:paraId="799DB7F5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Signup</w:t>
      </w:r>
    </w:p>
    <w:p w14:paraId="2659C01C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Get My Profile</w:t>
      </w:r>
    </w:p>
    <w:p w14:paraId="42DE272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AI Code Generation</w:t>
      </w:r>
    </w:p>
    <w:p w14:paraId="67FBA56D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List Chat Session</w:t>
      </w:r>
    </w:p>
    <w:p w14:paraId="561E1A08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Create New Chat Session</w:t>
      </w:r>
    </w:p>
    <w:p w14:paraId="77A7A2B2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Load Full Chat History</w:t>
      </w:r>
    </w:p>
    <w:p w14:paraId="7427A20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Files</w:t>
      </w:r>
    </w:p>
    <w:p w14:paraId="03341D28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Get File Tree + Metadata</w:t>
      </w:r>
    </w:p>
    <w:p w14:paraId="45871D92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Get File Content</w:t>
      </w:r>
    </w:p>
    <w:p w14:paraId="7BE61265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Download All files as a ZIP</w:t>
      </w:r>
    </w:p>
    <w:p w14:paraId="7153E11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Preview</w:t>
      </w:r>
    </w:p>
    <w:p w14:paraId="6328F6FA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Get Project Preview</w:t>
      </w:r>
    </w:p>
    <w:p w14:paraId="7AE80695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Get Logs Stream</w:t>
      </w:r>
    </w:p>
    <w:p w14:paraId="0E85E12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Additional</w:t>
      </w:r>
    </w:p>
    <w:p w14:paraId="2DCEAD3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Payment - Stripe (not sure it’ll be implemented or not)</w:t>
      </w:r>
    </w:p>
    <w:p w14:paraId="31459FA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Quota Management</w:t>
      </w:r>
    </w:p>
    <w:p w14:paraId="7045D898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Plan: FREE | PRO</w:t>
      </w:r>
    </w:p>
    <w:p w14:paraId="16600721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Token used quota, Previews running quota</w:t>
      </w:r>
    </w:p>
    <w:p w14:paraId="7AB36340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Rate limiting (maybe via Redis)</w:t>
      </w:r>
    </w:p>
    <w:p w14:paraId="08554CD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Zipkin Tracing</w:t>
      </w:r>
    </w:p>
    <w:p w14:paraId="00227D0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Members</w:t>
      </w:r>
    </w:p>
    <w:p w14:paraId="7DFADDB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One project to have many people</w:t>
      </w:r>
    </w:p>
    <w:p w14:paraId="183AE5B1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36048EB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4D286D"/>
    <w:multiLevelType w:val="multilevel"/>
    <w:tmpl w:val="C34D286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347AD7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2895843"/>
    <w:rsid w:val="1C347AD7"/>
    <w:rsid w:val="1FFF741A"/>
    <w:rsid w:val="2C351085"/>
    <w:rsid w:val="36C47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unhideWhenUsed="0" w:uiPriority="0" w:semiHidden="0" w:name="Table Columns 2"/>
    <w:lsdException w:qFormat="1" w:unhideWhenUsed="0" w:uiPriority="0" w:semiHidden="0" w:name="Table Columns 3"/>
    <w:lsdException w:unhideWhenUsed="0" w:uiPriority="0" w:semiHidden="0" w:name="Table Columns 4"/>
    <w:lsdException w:qFormat="1" w:unhideWhenUsed="0" w:uiPriority="0" w:semiHidden="0" w:name="Table Columns 5"/>
    <w:lsdException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unhideWhenUsed="0" w:uiPriority="0" w:semiHidden="0" w:name="Table List 4"/>
    <w:lsdException w:qFormat="1"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cs="Bodoni MT" w:asciiTheme="minorHAnsi" w:hAnsiTheme="minorHAnsi" w:eastAsiaTheme="minorEastAsia"/>
      <w:color w:val="auto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1</Lines>
  <Paragraphs>1</Paragraphs>
  <TotalTime>35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2025-12-09T17:49:00Z</dcterms:created>
  <dc:creator>Alok Ranjan Joshi</dc:creator>
  <cp:lastModifiedBy>Alok Ranjan Joshi</cp:lastModifiedBy>
  <dcterms:modified xsi:type="dcterms:W3CDTF">2025-12-09T18:20:54Z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80E0D8306AE74F38A6840C3E921F21DB_11</vt:lpwstr>
  </property>
</Properties>
</file>
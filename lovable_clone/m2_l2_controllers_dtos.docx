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117E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IN" w:eastAsia="zh-CN" w:bidi="ar"/>
        </w:rPr>
        <w:t>Red color: DTO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, </w:t>
      </w:r>
      <w:r>
        <w:rPr>
          <w:rFonts w:hint="default" w:ascii="Bodoni MT" w:hAnsi="Bodoni MT" w:eastAsia="等线" w:cs="Bodoni MT"/>
          <w:b w:val="0"/>
          <w:bCs w:val="0"/>
          <w:color w:val="00B050"/>
          <w:kern w:val="0"/>
          <w:sz w:val="22"/>
          <w:szCs w:val="22"/>
          <w:lang w:val="en-IN" w:eastAsia="zh-CN" w:bidi="ar"/>
        </w:rPr>
        <w:t>green: Best practice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,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 w:bidi="ar"/>
        </w:rPr>
        <w:t>deep sky: controller methods</w:t>
      </w:r>
    </w:p>
    <w:p w14:paraId="4211E4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We have multiple end-points. So need to make different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response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request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DTOs.</w:t>
      </w:r>
    </w:p>
    <w:p w14:paraId="695A1D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Previously we were using same DTO for request and response. But now we’ll not.</w:t>
      </w:r>
    </w:p>
    <w:p w14:paraId="61B62B8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720215" cy="115189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52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AuthResponse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=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UserProfileResponse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+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token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12A325A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44390" cy="26035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BC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LoginRequest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SignupRequest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are DTOs for POST request payload.</w:t>
      </w:r>
    </w:p>
    <w:p w14:paraId="5FF45A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00B050"/>
          <w:sz w:val="22"/>
          <w:szCs w:val="22"/>
          <w:lang w:val="en-IN"/>
        </w:rPr>
        <w:t>You should create different DTOs for request and response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1654210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getProfile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controller, only UserProfileResponse is needed, there is no need of token.</w:t>
      </w:r>
    </w:p>
    <w:p w14:paraId="504355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bookmarkEnd w:id="0"/>
    </w:p>
    <w:p w14:paraId="586B58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CB28B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6F32B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3639D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83133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17CE3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E5522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DB696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18226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52ABA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3AEEB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3BF81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99816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78C9B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E940A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BCEF4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A2CCC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CCD81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16A804"/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62BC23B9"/>
    <w:multiLevelType w:val="multilevel"/>
    <w:tmpl w:val="62BC23B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978B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16227E"/>
    <w:rsid w:val="232344A5"/>
    <w:rsid w:val="2C351085"/>
    <w:rsid w:val="472A1751"/>
    <w:rsid w:val="4C8670D9"/>
    <w:rsid w:val="513E4089"/>
    <w:rsid w:val="55E978B2"/>
    <w:rsid w:val="714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181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2025-12-13T12:45:00Z</dcterms:created>
  <dc:creator>Alok Ranjan Joshi</dc:creator>
  <cp:lastModifiedBy>Alok Ranjan Joshi</cp:lastModifiedBy>
  <dcterms:modified xsi:type="dcterms:W3CDTF">2025-12-13T18:46:03Z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E951047D168D418F963EBC6935102CB9_11</vt:lpwstr>
  </property>
</Properties>
</file>
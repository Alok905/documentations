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07BC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To add </w:t>
      </w:r>
      <w:r>
        <w:rPr>
          <w:rFonts w:hint="default" w:ascii="Bodoni MT" w:hAnsi="Bodoni MT" w:eastAsia="等线" w:cs="Bodoni MT"/>
          <w:b/>
          <w:bCs/>
          <w:color w:val="auto"/>
          <w:kern w:val="0"/>
          <w:sz w:val="22"/>
          <w:szCs w:val="22"/>
          <w:lang w:val="en-IN" w:eastAsia="zh-CN" w:bidi="ar"/>
        </w:rPr>
        <w:t>dev tools,</w:t>
      </w:r>
      <w:r>
        <w:rPr>
          <w:rFonts w:hint="default" w:ascii="Bodoni MT" w:hAnsi="Bodoni MT" w:eastAsia="等线" w:cs="Bodoni MT"/>
          <w:b w:val="0"/>
          <w:bCs w:val="0"/>
          <w:color w:val="auto"/>
          <w:kern w:val="0"/>
          <w:sz w:val="22"/>
          <w:szCs w:val="22"/>
          <w:lang w:val="en-IN" w:eastAsia="zh-CN" w:bidi="ar"/>
        </w:rPr>
        <w:t xml:space="preserve"> add the following dependency in </w:t>
      </w:r>
      <w:r>
        <w:rPr>
          <w:rFonts w:hint="default" w:ascii="Bodoni MT" w:hAnsi="Bodoni MT" w:eastAsia="等线" w:cs="Bodoni MT"/>
          <w:b w:val="0"/>
          <w:bCs w:val="0"/>
          <w:i/>
          <w:iCs/>
          <w:color w:val="auto"/>
          <w:kern w:val="0"/>
          <w:sz w:val="22"/>
          <w:szCs w:val="22"/>
          <w:lang w:val="en-IN" w:eastAsia="zh-CN" w:bidi="ar"/>
        </w:rPr>
        <w:t>pom.xml</w:t>
      </w:r>
      <w:r>
        <w:rPr>
          <w:rFonts w:hint="default" w:ascii="Bodoni MT" w:hAnsi="Bodoni MT" w:eastAsia="等线" w:cs="Bodoni MT"/>
          <w:b w:val="0"/>
          <w:bCs w:val="0"/>
          <w:i w:val="0"/>
          <w:iCs w:val="0"/>
          <w:color w:val="auto"/>
          <w:kern w:val="0"/>
          <w:sz w:val="22"/>
          <w:szCs w:val="22"/>
          <w:lang w:val="en-IN" w:eastAsia="zh-CN" w:bidi="ar"/>
        </w:rPr>
        <w:t xml:space="preserve"> file.</w:t>
      </w:r>
    </w:p>
    <w:p w14:paraId="5B3328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both"/>
        <w:rPr>
          <w:rFonts w:hint="default" w:ascii="Bodoni MT" w:hAnsi="Bodoni MT" w:eastAsia="等线" w:cs="Bodoni MT"/>
          <w:sz w:val="22"/>
          <w:szCs w:val="22"/>
        </w:rPr>
      </w:pPr>
      <w:r>
        <w:drawing>
          <wp:inline distT="0" distB="0" distL="114300" distR="114300">
            <wp:extent cx="4422140" cy="1006475"/>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422140" cy="1006475"/>
                    </a:xfrm>
                    <a:prstGeom prst="rect">
                      <a:avLst/>
                    </a:prstGeom>
                    <a:noFill/>
                    <a:ln>
                      <a:noFill/>
                    </a:ln>
                  </pic:spPr>
                </pic:pic>
              </a:graphicData>
            </a:graphic>
          </wp:inline>
        </w:drawing>
      </w:r>
    </w:p>
    <w:p w14:paraId="0721424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i/>
          <w:iCs/>
          <w:sz w:val="22"/>
          <w:szCs w:val="22"/>
          <w:lang w:val="en-IN"/>
        </w:rPr>
        <w:t>IntelliJ idea</w:t>
      </w:r>
      <w:r>
        <w:rPr>
          <w:rFonts w:hint="default" w:ascii="Bodoni MT" w:hAnsi="Bodoni MT" w:eastAsia="等线" w:cs="Bodoni MT"/>
          <w:sz w:val="22"/>
          <w:szCs w:val="22"/>
          <w:lang w:val="en-IN"/>
        </w:rPr>
        <w:t xml:space="preserve"> specific settings:</w:t>
      </w:r>
    </w:p>
    <w:p w14:paraId="0A6E1E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Setting &gt;&gt; Build, Execution, Deployment &gt;&gt; Compiler</w:t>
      </w:r>
      <w:r>
        <w:rPr>
          <w:rFonts w:hint="default" w:ascii="Bodoni MT" w:hAnsi="Bodoni MT" w:eastAsia="等线" w:cs="Bodoni MT"/>
          <w:b w:val="0"/>
          <w:bCs w:val="0"/>
          <w:sz w:val="22"/>
          <w:szCs w:val="22"/>
          <w:lang w:val="en-IN"/>
        </w:rPr>
        <w:tab/>
      </w:r>
    </w:p>
    <w:p w14:paraId="1858E7A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Select the option “</w:t>
      </w:r>
      <w:r>
        <w:rPr>
          <w:rFonts w:hint="default" w:ascii="Bodoni MT" w:hAnsi="Bodoni MT" w:eastAsia="等线" w:cs="Bodoni MT"/>
          <w:b/>
          <w:bCs/>
          <w:sz w:val="22"/>
          <w:szCs w:val="22"/>
          <w:lang w:val="en-IN"/>
        </w:rPr>
        <w:t>Build project automatically</w:t>
      </w:r>
      <w:r>
        <w:rPr>
          <w:rFonts w:hint="default" w:ascii="Bodoni MT" w:hAnsi="Bodoni MT" w:eastAsia="等线" w:cs="Bodoni MT"/>
          <w:b w:val="0"/>
          <w:bCs w:val="0"/>
          <w:sz w:val="22"/>
          <w:szCs w:val="22"/>
          <w:lang w:val="en-IN"/>
        </w:rPr>
        <w:t xml:space="preserve">” </w:t>
      </w:r>
    </w:p>
    <w:p w14:paraId="16E953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that the build will be automatically generated if u do any changes to the files (in </w:t>
      </w:r>
      <w:r>
        <w:rPr>
          <w:rFonts w:hint="default" w:ascii="Bodoni MT" w:hAnsi="Bodoni MT" w:eastAsia="等线" w:cs="Bodoni MT"/>
          <w:b w:val="0"/>
          <w:bCs w:val="0"/>
          <w:i/>
          <w:iCs/>
          <w:sz w:val="22"/>
          <w:szCs w:val="22"/>
          <w:lang w:val="en-IN"/>
        </w:rPr>
        <w:t>running</w:t>
      </w:r>
      <w:r>
        <w:rPr>
          <w:rFonts w:hint="default" w:ascii="Bodoni MT" w:hAnsi="Bodoni MT" w:eastAsia="等线" w:cs="Bodoni MT"/>
          <w:b w:val="0"/>
          <w:bCs w:val="0"/>
          <w:i w:val="0"/>
          <w:iCs w:val="0"/>
          <w:sz w:val="22"/>
          <w:szCs w:val="22"/>
          <w:lang w:val="en-IN"/>
        </w:rPr>
        <w:t xml:space="preserve"> or </w:t>
      </w:r>
      <w:r>
        <w:rPr>
          <w:rFonts w:hint="default" w:ascii="Bodoni MT" w:hAnsi="Bodoni MT" w:eastAsia="等线" w:cs="Bodoni MT"/>
          <w:b w:val="0"/>
          <w:bCs w:val="0"/>
          <w:i/>
          <w:iCs/>
          <w:sz w:val="22"/>
          <w:szCs w:val="22"/>
          <w:lang w:val="en-IN"/>
        </w:rPr>
        <w:t>debugging</w:t>
      </w:r>
      <w:r>
        <w:rPr>
          <w:rFonts w:hint="default" w:ascii="Bodoni MT" w:hAnsi="Bodoni MT" w:eastAsia="等线" w:cs="Bodoni MT"/>
          <w:b w:val="0"/>
          <w:bCs w:val="0"/>
          <w:i w:val="0"/>
          <w:iCs w:val="0"/>
          <w:sz w:val="22"/>
          <w:szCs w:val="22"/>
          <w:lang w:val="en-IN"/>
        </w:rPr>
        <w:t xml:space="preserve"> state)</w:t>
      </w:r>
      <w:r>
        <w:rPr>
          <w:rFonts w:hint="default" w:ascii="Bodoni MT" w:hAnsi="Bodoni MT" w:eastAsia="等线" w:cs="Bodoni MT"/>
          <w:b w:val="0"/>
          <w:bCs w:val="0"/>
          <w:sz w:val="22"/>
          <w:szCs w:val="22"/>
          <w:lang w:val="en-IN"/>
        </w:rPr>
        <w:t>.</w:t>
      </w:r>
    </w:p>
    <w:p w14:paraId="78E03E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Advanced Setting &gt;&gt;</w:t>
      </w:r>
    </w:p>
    <w:p w14:paraId="3061713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Select the option “</w:t>
      </w:r>
      <w:r>
        <w:rPr>
          <w:rFonts w:hint="default" w:ascii="Bodoni MT" w:hAnsi="Bodoni MT" w:eastAsia="等线" w:cs="Bodoni MT"/>
          <w:b/>
          <w:bCs/>
          <w:sz w:val="22"/>
          <w:szCs w:val="22"/>
          <w:lang w:val="en-IN"/>
        </w:rPr>
        <w:t>Allow auto-make to start even if developed applicatoin is currently running</w:t>
      </w:r>
      <w:r>
        <w:rPr>
          <w:rFonts w:hint="default" w:ascii="Bodoni MT" w:hAnsi="Bodoni MT" w:eastAsia="等线" w:cs="Bodoni MT"/>
          <w:b w:val="0"/>
          <w:bCs w:val="0"/>
          <w:sz w:val="22"/>
          <w:szCs w:val="22"/>
          <w:lang w:val="en-IN"/>
        </w:rPr>
        <w:t>”</w:t>
      </w:r>
    </w:p>
    <w:p w14:paraId="368A0057">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0A2FE083">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eastAsia="等线" w:cs="Bodoni MT"/>
          <w:sz w:val="22"/>
          <w:szCs w:val="22"/>
        </w:rPr>
      </w:pPr>
      <w:r>
        <w:rPr>
          <w:rFonts w:hint="default" w:ascii="Bodoni MT" w:hAnsi="Bodoni MT" w:eastAsia="等线" w:cs="Bodoni MT"/>
          <w:b/>
          <w:bCs/>
          <w:color w:val="auto"/>
          <w:kern w:val="0"/>
          <w:sz w:val="40"/>
          <w:szCs w:val="40"/>
          <w:u w:val="single"/>
          <w:lang w:val="en-IN" w:eastAsia="zh-CN" w:bidi="ar"/>
        </w:rPr>
        <w:t>Auditing</w:t>
      </w:r>
    </w:p>
    <w:p w14:paraId="3BE7AC9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Auditing in Spring Boot allows you to automatically populate certain fields, such as creation and modification timestamps, as well as the user who created or modified the entity.</w:t>
      </w:r>
    </w:p>
    <w:p w14:paraId="32C41D2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Create Auditable base Entity using the following annotations:</w:t>
      </w:r>
    </w:p>
    <w:p w14:paraId="14FEBC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@EntityListeners(</w:t>
      </w:r>
      <w:r>
        <w:rPr>
          <w:rFonts w:hint="default" w:ascii="Bodoni MT" w:hAnsi="Bodoni MT" w:eastAsia="等线" w:cs="Bodoni MT"/>
          <w:b w:val="0"/>
          <w:bCs w:val="0"/>
          <w:i/>
          <w:iCs/>
          <w:sz w:val="22"/>
          <w:szCs w:val="22"/>
          <w:lang w:val="en-IN"/>
        </w:rPr>
        <w:t>AuditingEntityListener.class</w:t>
      </w:r>
      <w:r>
        <w:rPr>
          <w:rFonts w:hint="default" w:ascii="Bodoni MT" w:hAnsi="Bodoni MT" w:eastAsia="等线" w:cs="Bodoni MT"/>
          <w:b/>
          <w:bCs/>
          <w:i w:val="0"/>
          <w:iCs w:val="0"/>
          <w:sz w:val="22"/>
          <w:szCs w:val="22"/>
          <w:lang w:val="en-IN"/>
        </w:rPr>
        <w:t>)</w:t>
      </w:r>
    </w:p>
    <w:p w14:paraId="487CF79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968750" cy="71437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968750" cy="714375"/>
                    </a:xfrm>
                    <a:prstGeom prst="rect">
                      <a:avLst/>
                    </a:prstGeom>
                    <a:noFill/>
                    <a:ln>
                      <a:noFill/>
                    </a:ln>
                  </pic:spPr>
                </pic:pic>
              </a:graphicData>
            </a:graphic>
          </wp:inline>
        </w:drawing>
      </w:r>
    </w:p>
    <w:p w14:paraId="0EDF49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you can use the annotations </w:t>
      </w:r>
      <w:r>
        <w:rPr>
          <w:rFonts w:hint="default" w:ascii="Bodoni MT" w:hAnsi="Bodoni MT" w:eastAsia="等线" w:cs="Bodoni MT"/>
          <w:b/>
          <w:bCs/>
          <w:sz w:val="22"/>
          <w:szCs w:val="22"/>
          <w:lang w:val="en-IN"/>
        </w:rPr>
        <w:t>@CreatedAt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@LastModifiedAt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@CreatedBy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@LastModifiedBy</w:t>
      </w:r>
      <w:r>
        <w:rPr>
          <w:rFonts w:hint="default" w:ascii="Bodoni MT" w:hAnsi="Bodoni MT" w:eastAsia="等线" w:cs="Bodoni MT"/>
          <w:b w:val="0"/>
          <w:bCs w:val="0"/>
          <w:sz w:val="22"/>
          <w:szCs w:val="22"/>
          <w:lang w:val="en-IN"/>
        </w:rPr>
        <w:t xml:space="preserve"> and create the fields inside the </w:t>
      </w:r>
      <w:r>
        <w:rPr>
          <w:rFonts w:hint="default" w:ascii="Bodoni MT" w:hAnsi="Bodoni MT" w:eastAsia="等线" w:cs="Bodoni MT"/>
          <w:b/>
          <w:bCs/>
          <w:i/>
          <w:iCs/>
          <w:sz w:val="22"/>
          <w:szCs w:val="22"/>
          <w:lang w:val="en-IN"/>
        </w:rPr>
        <w:t>Entity</w:t>
      </w:r>
      <w:r>
        <w:rPr>
          <w:rFonts w:hint="default" w:ascii="Bodoni MT" w:hAnsi="Bodoni MT" w:eastAsia="等线" w:cs="Bodoni MT"/>
          <w:b w:val="0"/>
          <w:bCs w:val="0"/>
          <w:i/>
          <w:iCs/>
          <w:sz w:val="22"/>
          <w:szCs w:val="22"/>
          <w:lang w:val="en-IN"/>
        </w:rPr>
        <w:t>.</w:t>
      </w:r>
    </w:p>
    <w:p w14:paraId="5C0709A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821305" cy="2419350"/>
            <wp:effectExtent l="0" t="0" r="1079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821305" cy="2419350"/>
                    </a:xfrm>
                    <a:prstGeom prst="rect">
                      <a:avLst/>
                    </a:prstGeom>
                    <a:noFill/>
                    <a:ln>
                      <a:noFill/>
                    </a:ln>
                  </pic:spPr>
                </pic:pic>
              </a:graphicData>
            </a:graphic>
          </wp:inline>
        </w:drawing>
      </w:r>
    </w:p>
    <w:p w14:paraId="4C6196E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sz w:val="22"/>
          <w:szCs w:val="22"/>
          <w:highlight w:val="yellow"/>
          <w:lang w:val="en-IN"/>
        </w:rPr>
        <w:t>T</w:t>
      </w:r>
      <w:r>
        <w:rPr>
          <w:rFonts w:hint="default" w:ascii="Bodoni MT" w:hAnsi="Bodoni MT" w:eastAsia="等线"/>
          <w:sz w:val="22"/>
          <w:szCs w:val="22"/>
          <w:highlight w:val="yellow"/>
        </w:rPr>
        <w:t>hese are writtn inside entity; not DTO</w:t>
      </w:r>
    </w:p>
    <w:p w14:paraId="0AC40E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to make all these things work, you need to add </w:t>
      </w:r>
      <w:r>
        <w:rPr>
          <w:rFonts w:hint="default" w:ascii="Bodoni MT" w:hAnsi="Bodoni MT" w:eastAsia="等线" w:cs="Bodoni MT"/>
          <w:b/>
          <w:bCs/>
          <w:sz w:val="22"/>
          <w:szCs w:val="22"/>
          <w:lang w:val="en-IN"/>
        </w:rPr>
        <w:t>@</w:t>
      </w:r>
      <w:r>
        <w:rPr>
          <w:rFonts w:hint="default" w:ascii="Bodoni MT" w:hAnsi="Bodoni MT" w:eastAsia="等线"/>
          <w:b/>
          <w:bCs/>
          <w:sz w:val="22"/>
          <w:szCs w:val="22"/>
          <w:lang w:val="en-IN"/>
        </w:rPr>
        <w:t>EnableJpaAuditing</w:t>
      </w:r>
      <w:r>
        <w:rPr>
          <w:rFonts w:hint="default" w:ascii="Bodoni MT" w:hAnsi="Bodoni MT" w:eastAsia="等线"/>
          <w:b w:val="0"/>
          <w:bCs w:val="0"/>
          <w:sz w:val="22"/>
          <w:szCs w:val="22"/>
          <w:lang w:val="en-IN"/>
        </w:rPr>
        <w:t xml:space="preserve"> in </w:t>
      </w:r>
      <w:r>
        <w:rPr>
          <w:rFonts w:hint="default" w:ascii="Bodoni MT" w:hAnsi="Bodoni MT" w:eastAsia="等线"/>
          <w:b w:val="0"/>
          <w:bCs w:val="0"/>
          <w:sz w:val="22"/>
          <w:szCs w:val="22"/>
          <w:highlight w:val="yellow"/>
          <w:lang w:val="en-IN"/>
        </w:rPr>
        <w:t>any</w:t>
      </w:r>
      <w:r>
        <w:rPr>
          <w:rFonts w:hint="default" w:ascii="Bodoni MT" w:hAnsi="Bodoni MT" w:eastAsia="等线"/>
          <w:b w:val="0"/>
          <w:bCs w:val="0"/>
          <w:sz w:val="22"/>
          <w:szCs w:val="22"/>
          <w:lang w:val="en-IN"/>
        </w:rPr>
        <w:t xml:space="preserve"> of the config file (file having </w:t>
      </w:r>
      <w:r>
        <w:rPr>
          <w:rFonts w:hint="default" w:ascii="Bodoni MT" w:hAnsi="Bodoni MT" w:eastAsia="等线"/>
          <w:b/>
          <w:bCs/>
          <w:sz w:val="22"/>
          <w:szCs w:val="22"/>
          <w:lang w:val="en-IN"/>
        </w:rPr>
        <w:t>@Configuration</w:t>
      </w:r>
      <w:r>
        <w:rPr>
          <w:rFonts w:hint="default" w:ascii="Bodoni MT" w:hAnsi="Bodoni MT" w:eastAsia="等线"/>
          <w:b w:val="0"/>
          <w:bCs w:val="0"/>
          <w:sz w:val="22"/>
          <w:szCs w:val="22"/>
          <w:lang w:val="en-IN"/>
        </w:rPr>
        <w:t xml:space="preserve"> annotation)</w:t>
      </w:r>
    </w:p>
    <w:p w14:paraId="5059DE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866390" cy="720725"/>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2866390" cy="720725"/>
                    </a:xfrm>
                    <a:prstGeom prst="rect">
                      <a:avLst/>
                    </a:prstGeom>
                    <a:noFill/>
                    <a:ln>
                      <a:noFill/>
                    </a:ln>
                  </pic:spPr>
                </pic:pic>
              </a:graphicData>
            </a:graphic>
          </wp:inline>
        </w:drawing>
      </w:r>
    </w:p>
    <w:p w14:paraId="6EF6BF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lang w:val="en-IN"/>
        </w:rPr>
        <w:t xml:space="preserve">Now it’ll work properly when someone use </w:t>
      </w:r>
      <w:r>
        <w:rPr>
          <w:rFonts w:hint="default" w:ascii="Bodoni MT"/>
          <w:b/>
          <w:bCs/>
          <w:lang w:val="en-IN"/>
        </w:rPr>
        <w:t>post</w:t>
      </w:r>
      <w:r>
        <w:rPr>
          <w:rFonts w:hint="default" w:ascii="Bodoni MT"/>
          <w:b w:val="0"/>
          <w:bCs w:val="0"/>
          <w:lang w:val="en-IN"/>
        </w:rPr>
        <w:t xml:space="preserve">, </w:t>
      </w:r>
      <w:r>
        <w:rPr>
          <w:rFonts w:hint="default" w:ascii="Bodoni MT"/>
          <w:b/>
          <w:bCs/>
          <w:lang w:val="en-IN"/>
        </w:rPr>
        <w:t>put</w:t>
      </w:r>
      <w:r>
        <w:rPr>
          <w:rFonts w:hint="default" w:ascii="Bodoni MT"/>
          <w:b w:val="0"/>
          <w:bCs w:val="0"/>
          <w:lang w:val="en-IN"/>
        </w:rPr>
        <w:t xml:space="preserve"> request.</w:t>
      </w:r>
    </w:p>
    <w:p w14:paraId="024235D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609590" cy="367030"/>
            <wp:effectExtent l="0" t="0" r="381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609590" cy="367030"/>
                    </a:xfrm>
                    <a:prstGeom prst="rect">
                      <a:avLst/>
                    </a:prstGeom>
                    <a:noFill/>
                    <a:ln>
                      <a:noFill/>
                    </a:ln>
                  </pic:spPr>
                </pic:pic>
              </a:graphicData>
            </a:graphic>
          </wp:inline>
        </w:drawing>
      </w:r>
    </w:p>
    <w:p w14:paraId="7B4A9C2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if someone do some changes, it’ll be visible in the Database;</w:t>
      </w:r>
    </w:p>
    <w:p w14:paraId="6E7DFC9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Instead of writing </w:t>
      </w:r>
      <w:r>
        <w:rPr>
          <w:rFonts w:hint="default" w:ascii="Bodoni MT" w:hAnsi="Bodoni MT" w:eastAsia="等线" w:cs="Bodoni MT"/>
          <w:b/>
          <w:bCs/>
          <w:sz w:val="22"/>
          <w:szCs w:val="22"/>
          <w:lang w:val="en-IN"/>
        </w:rPr>
        <w:t xml:space="preserve">@EntityListener </w:t>
      </w:r>
      <w:r>
        <w:rPr>
          <w:rFonts w:hint="default" w:ascii="Bodoni MT" w:hAnsi="Bodoni MT" w:eastAsia="等线" w:cs="Bodoni MT"/>
          <w:b w:val="0"/>
          <w:bCs w:val="0"/>
          <w:sz w:val="22"/>
          <w:szCs w:val="22"/>
          <w:lang w:val="en-IN"/>
        </w:rPr>
        <w:t xml:space="preserve">in any particular entity, its better to create one class and write this annotation there. Whichever </w:t>
      </w:r>
      <w:r>
        <w:rPr>
          <w:rFonts w:hint="default" w:ascii="Bodoni MT" w:hAnsi="Bodoni MT" w:eastAsia="等线" w:cs="Bodoni MT"/>
          <w:b w:val="0"/>
          <w:bCs w:val="0"/>
          <w:i/>
          <w:iCs/>
          <w:sz w:val="22"/>
          <w:szCs w:val="22"/>
          <w:lang w:val="en-IN"/>
        </w:rPr>
        <w:t>Entity</w:t>
      </w:r>
      <w:r>
        <w:rPr>
          <w:rFonts w:hint="default" w:ascii="Bodoni MT" w:hAnsi="Bodoni MT" w:eastAsia="等线" w:cs="Bodoni MT"/>
          <w:b w:val="0"/>
          <w:bCs w:val="0"/>
          <w:i w:val="0"/>
          <w:iCs w:val="0"/>
          <w:sz w:val="22"/>
          <w:szCs w:val="22"/>
          <w:lang w:val="en-IN"/>
        </w:rPr>
        <w:t xml:space="preserve"> wants to be audited, they can directly inherit that class.</w:t>
      </w:r>
    </w:p>
    <w:p w14:paraId="5A578C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There is a annotation </w:t>
      </w:r>
      <w:r>
        <w:rPr>
          <w:rFonts w:hint="default" w:ascii="Bodoni MT" w:hAnsi="Bodoni MT" w:eastAsia="等线" w:cs="Bodoni MT"/>
          <w:b/>
          <w:bCs/>
          <w:i w:val="0"/>
          <w:iCs w:val="0"/>
          <w:sz w:val="22"/>
          <w:szCs w:val="22"/>
          <w:highlight w:val="yellow"/>
          <w:lang w:val="en-IN"/>
        </w:rPr>
        <w:t>@MappedSuperClass</w:t>
      </w:r>
      <w:r>
        <w:rPr>
          <w:rFonts w:hint="default" w:ascii="Bodoni MT" w:hAnsi="Bodoni MT" w:eastAsia="等线" w:cs="Bodoni MT"/>
          <w:b w:val="0"/>
          <w:bCs w:val="0"/>
          <w:i w:val="0"/>
          <w:iCs w:val="0"/>
          <w:sz w:val="22"/>
          <w:szCs w:val="22"/>
          <w:highlight w:val="yellow"/>
          <w:lang w:val="en-IN"/>
        </w:rPr>
        <w:t>,</w:t>
      </w:r>
      <w:r>
        <w:rPr>
          <w:rFonts w:hint="default" w:ascii="Bodoni MT" w:hAnsi="Bodoni MT" w:eastAsia="等线" w:cs="Bodoni MT"/>
          <w:b w:val="0"/>
          <w:bCs w:val="0"/>
          <w:i w:val="0"/>
          <w:iCs w:val="0"/>
          <w:sz w:val="22"/>
          <w:szCs w:val="22"/>
          <w:lang w:val="en-IN"/>
        </w:rPr>
        <w:t xml:space="preserve"> </w:t>
      </w:r>
    </w:p>
    <w:p w14:paraId="2E75AF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lets say you want some common fields to be there in some Entities. </w:t>
      </w:r>
    </w:p>
    <w:p w14:paraId="4EED322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So, instead of writing those in every Entity, its better to write in a parent class and extend that class from the actual Entity class.</w:t>
      </w:r>
    </w:p>
    <w:p w14:paraId="307DE50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But, here the fields that are defined in the parent class will not be included in the table by default.</w:t>
      </w:r>
    </w:p>
    <w:p w14:paraId="680BD66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write </w:t>
      </w:r>
      <w:r>
        <w:rPr>
          <w:rFonts w:hint="default" w:ascii="Bodoni MT" w:hAnsi="Bodoni MT" w:eastAsia="等线" w:cs="Bodoni MT"/>
          <w:b/>
          <w:bCs/>
          <w:sz w:val="22"/>
          <w:szCs w:val="22"/>
          <w:lang w:val="en-IN"/>
        </w:rPr>
        <w:t xml:space="preserve">@MappedSuperClass </w:t>
      </w:r>
      <w:r>
        <w:rPr>
          <w:rFonts w:hint="default" w:ascii="Bodoni MT" w:hAnsi="Bodoni MT" w:eastAsia="等线" w:cs="Bodoni MT"/>
          <w:b w:val="0"/>
          <w:bCs w:val="0"/>
          <w:sz w:val="22"/>
          <w:szCs w:val="22"/>
          <w:lang w:val="en-IN"/>
        </w:rPr>
        <w:t>in the parent class, only then those fields will be part of the Entity table.</w:t>
      </w:r>
    </w:p>
    <w:p w14:paraId="4C70DC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ascii="SimSun" w:hAnsi="SimSun" w:eastAsia="SimSun" w:cs="SimSun"/>
          <w:sz w:val="24"/>
          <w:szCs w:val="24"/>
        </w:rPr>
        <w:drawing>
          <wp:inline distT="0" distB="0" distL="114300" distR="114300">
            <wp:extent cx="4966335" cy="2609850"/>
            <wp:effectExtent l="0" t="0" r="12065" b="635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4966335" cy="2609850"/>
                    </a:xfrm>
                    <a:prstGeom prst="rect">
                      <a:avLst/>
                    </a:prstGeom>
                    <a:noFill/>
                    <a:ln w="9525">
                      <a:noFill/>
                    </a:ln>
                  </pic:spPr>
                </pic:pic>
              </a:graphicData>
            </a:graphic>
          </wp:inline>
        </w:drawing>
      </w:r>
    </w:p>
    <w:p w14:paraId="252DD73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@MappedSuperClass</w:t>
      </w:r>
      <w:r>
        <w:rPr>
          <w:rFonts w:hint="default" w:ascii="Bodoni MT" w:hAnsi="Bodoni MT" w:eastAsia="等线" w:cs="Bodoni MT"/>
          <w:b w:val="0"/>
          <w:bCs w:val="0"/>
          <w:sz w:val="22"/>
          <w:szCs w:val="22"/>
          <w:lang w:val="en-IN"/>
        </w:rPr>
        <w:t xml:space="preserve"> is writtn in </w:t>
      </w:r>
      <w:r>
        <w:rPr>
          <w:rFonts w:hint="default" w:ascii="Bodoni MT" w:hAnsi="Bodoni MT" w:eastAsia="等线" w:cs="Bodoni MT"/>
          <w:b w:val="0"/>
          <w:bCs w:val="0"/>
          <w:i/>
          <w:iCs/>
          <w:sz w:val="22"/>
          <w:szCs w:val="22"/>
          <w:lang w:val="en-IN"/>
        </w:rPr>
        <w:t>@Employee</w:t>
      </w:r>
      <w:r>
        <w:rPr>
          <w:rFonts w:hint="default" w:ascii="Bodoni MT" w:hAnsi="Bodoni MT" w:eastAsia="等线" w:cs="Bodoni MT"/>
          <w:b w:val="0"/>
          <w:bCs w:val="0"/>
          <w:i w:val="0"/>
          <w:iCs w:val="0"/>
          <w:sz w:val="22"/>
          <w:szCs w:val="22"/>
          <w:lang w:val="en-IN"/>
        </w:rPr>
        <w:t xml:space="preserve">, so the entities (FullTimeEmployee, PartTimeEmployee) are having the </w:t>
      </w:r>
      <w:r>
        <w:rPr>
          <w:rFonts w:hint="default" w:ascii="Bodoni MT" w:hAnsi="Bodoni MT" w:eastAsia="等线" w:cs="Bodoni MT"/>
          <w:b w:val="0"/>
          <w:bCs w:val="0"/>
          <w:i/>
          <w:iCs/>
          <w:sz w:val="22"/>
          <w:szCs w:val="22"/>
          <w:lang w:val="en-IN"/>
        </w:rPr>
        <w:t>id, name</w:t>
      </w:r>
      <w:r>
        <w:rPr>
          <w:rFonts w:hint="default" w:ascii="Bodoni MT" w:hAnsi="Bodoni MT" w:eastAsia="等线" w:cs="Bodoni MT"/>
          <w:b w:val="0"/>
          <w:bCs w:val="0"/>
          <w:i w:val="0"/>
          <w:iCs w:val="0"/>
          <w:sz w:val="22"/>
          <w:szCs w:val="22"/>
          <w:lang w:val="en-IN"/>
        </w:rPr>
        <w:t xml:space="preserve"> fields in their tables.</w:t>
      </w:r>
    </w:p>
    <w:p w14:paraId="3C3BA1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ascii="SimSun" w:hAnsi="SimSun" w:eastAsia="SimSun" w:cs="SimSun"/>
          <w:sz w:val="24"/>
          <w:szCs w:val="24"/>
        </w:rPr>
        <w:drawing>
          <wp:inline distT="0" distB="0" distL="114300" distR="114300">
            <wp:extent cx="3444240" cy="1877695"/>
            <wp:effectExtent l="0" t="0" r="10160" b="190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3444240" cy="1877695"/>
                    </a:xfrm>
                    <a:prstGeom prst="rect">
                      <a:avLst/>
                    </a:prstGeom>
                    <a:noFill/>
                    <a:ln w="9525">
                      <a:noFill/>
                    </a:ln>
                  </pic:spPr>
                </pic:pic>
              </a:graphicData>
            </a:graphic>
          </wp:inline>
        </w:drawing>
      </w:r>
    </w:p>
    <w:p w14:paraId="73A79F4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@MappedSuperClass</w:t>
      </w:r>
      <w:r>
        <w:rPr>
          <w:rFonts w:hint="default" w:ascii="Bodoni MT" w:hAnsi="Bodoni MT" w:eastAsia="等线" w:cs="Bodoni MT"/>
          <w:b w:val="0"/>
          <w:bCs w:val="0"/>
          <w:sz w:val="22"/>
          <w:szCs w:val="22"/>
          <w:lang w:val="en-IN"/>
        </w:rPr>
        <w:t xml:space="preserve"> is not written for the parent class </w:t>
      </w:r>
      <w:r>
        <w:rPr>
          <w:rFonts w:hint="default" w:ascii="Bodoni MT" w:hAnsi="Bodoni MT" w:eastAsia="等线" w:cs="Bodoni MT"/>
          <w:b w:val="0"/>
          <w:bCs w:val="0"/>
          <w:i/>
          <w:iCs/>
          <w:sz w:val="22"/>
          <w:szCs w:val="22"/>
          <w:lang w:val="en-IN"/>
        </w:rPr>
        <w:t>Shape</w:t>
      </w:r>
      <w:r>
        <w:rPr>
          <w:rFonts w:hint="default" w:ascii="Bodoni MT" w:hAnsi="Bodoni MT" w:eastAsia="等线" w:cs="Bodoni MT"/>
          <w:b w:val="0"/>
          <w:bCs w:val="0"/>
          <w:i w:val="0"/>
          <w:iCs w:val="0"/>
          <w:sz w:val="22"/>
          <w:szCs w:val="22"/>
          <w:lang w:val="en-IN"/>
        </w:rPr>
        <w:t xml:space="preserve">, so the Entities (Rectangle, Circle) are not having </w:t>
      </w:r>
      <w:r>
        <w:rPr>
          <w:rFonts w:hint="default" w:ascii="Bodoni MT" w:hAnsi="Bodoni MT" w:eastAsia="等线" w:cs="Bodoni MT"/>
          <w:b w:val="0"/>
          <w:bCs w:val="0"/>
          <w:i/>
          <w:iCs/>
          <w:sz w:val="22"/>
          <w:szCs w:val="22"/>
          <w:lang w:val="en-IN"/>
        </w:rPr>
        <w:t>x, y</w:t>
      </w:r>
      <w:r>
        <w:rPr>
          <w:rFonts w:hint="default" w:ascii="Bodoni MT" w:hAnsi="Bodoni MT" w:eastAsia="等线" w:cs="Bodoni MT"/>
          <w:b w:val="0"/>
          <w:bCs w:val="0"/>
          <w:i w:val="0"/>
          <w:iCs w:val="0"/>
          <w:sz w:val="22"/>
          <w:szCs w:val="22"/>
          <w:lang w:val="en-IN"/>
        </w:rPr>
        <w:t xml:space="preserve"> fields in their tables.</w:t>
      </w:r>
    </w:p>
    <w:p w14:paraId="086A598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But till now, you’ll only get </w:t>
      </w:r>
      <w:r>
        <w:rPr>
          <w:rFonts w:hint="default" w:ascii="Bodoni MT" w:hAnsi="Bodoni MT" w:eastAsia="等线" w:cs="Bodoni MT"/>
          <w:b/>
          <w:bCs/>
          <w:i w:val="0"/>
          <w:iCs w:val="0"/>
          <w:sz w:val="22"/>
          <w:szCs w:val="22"/>
          <w:lang w:val="en-IN"/>
        </w:rPr>
        <w:t>@CreatedAt</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bCs/>
          <w:i w:val="0"/>
          <w:iCs w:val="0"/>
          <w:sz w:val="22"/>
          <w:szCs w:val="22"/>
          <w:lang w:val="en-IN"/>
        </w:rPr>
        <w:t>@LastModifiedAt</w:t>
      </w:r>
      <w:r>
        <w:rPr>
          <w:rFonts w:hint="default" w:ascii="Bodoni MT" w:hAnsi="Bodoni MT" w:eastAsia="等线" w:cs="Bodoni MT"/>
          <w:b w:val="0"/>
          <w:bCs w:val="0"/>
          <w:i w:val="0"/>
          <w:iCs w:val="0"/>
          <w:sz w:val="22"/>
          <w:szCs w:val="22"/>
          <w:lang w:val="en-IN"/>
        </w:rPr>
        <w:t xml:space="preserve"> , but the fields for </w:t>
      </w:r>
      <w:r>
        <w:rPr>
          <w:rFonts w:hint="default" w:ascii="Bodoni MT" w:hAnsi="Bodoni MT" w:eastAsia="等线" w:cs="Bodoni MT"/>
          <w:b/>
          <w:bCs/>
          <w:i w:val="0"/>
          <w:iCs w:val="0"/>
          <w:sz w:val="22"/>
          <w:szCs w:val="22"/>
          <w:lang w:val="en-IN"/>
        </w:rPr>
        <w:t>@CreatedBy</w:t>
      </w:r>
      <w:r>
        <w:rPr>
          <w:rFonts w:hint="default" w:ascii="Bodoni MT" w:hAnsi="Bodoni MT" w:eastAsia="等线" w:cs="Bodoni MT"/>
          <w:b w:val="0"/>
          <w:bCs w:val="0"/>
          <w:i w:val="0"/>
          <w:iCs w:val="0"/>
          <w:sz w:val="22"/>
          <w:szCs w:val="22"/>
          <w:lang w:val="en-IN"/>
        </w:rPr>
        <w:t xml:space="preserve">, </w:t>
      </w:r>
      <w:r>
        <w:rPr>
          <w:rFonts w:hint="default" w:ascii="Bodoni MT" w:hAnsi="Bodoni MT" w:eastAsia="等线" w:cs="Bodoni MT"/>
          <w:b/>
          <w:bCs/>
          <w:i w:val="0"/>
          <w:iCs w:val="0"/>
          <w:sz w:val="22"/>
          <w:szCs w:val="22"/>
          <w:lang w:val="en-IN"/>
        </w:rPr>
        <w:t>@LastModifiedBy</w:t>
      </w:r>
      <w:r>
        <w:rPr>
          <w:rFonts w:hint="default" w:ascii="Bodoni MT" w:hAnsi="Bodoni MT" w:eastAsia="等线" w:cs="Bodoni MT"/>
          <w:b w:val="0"/>
          <w:bCs w:val="0"/>
          <w:i w:val="0"/>
          <w:iCs w:val="0"/>
          <w:sz w:val="22"/>
          <w:szCs w:val="22"/>
          <w:lang w:val="en-IN"/>
        </w:rPr>
        <w:t xml:space="preserve"> will be </w:t>
      </w:r>
      <w:r>
        <w:rPr>
          <w:rFonts w:hint="default" w:ascii="Bodoni MT" w:hAnsi="Bodoni MT" w:eastAsia="等线" w:cs="Bodoni MT"/>
          <w:b/>
          <w:bCs/>
          <w:i w:val="0"/>
          <w:iCs w:val="0"/>
          <w:sz w:val="22"/>
          <w:szCs w:val="22"/>
          <w:highlight w:val="yellow"/>
          <w:lang w:val="en-IN"/>
        </w:rPr>
        <w:t xml:space="preserve"> null </w:t>
      </w:r>
      <w:r>
        <w:rPr>
          <w:rFonts w:hint="default" w:ascii="Bodoni MT" w:hAnsi="Bodoni MT" w:eastAsia="等线" w:cs="Bodoni MT"/>
          <w:b w:val="0"/>
          <w:bCs w:val="0"/>
          <w:i w:val="0"/>
          <w:iCs w:val="0"/>
          <w:sz w:val="22"/>
          <w:szCs w:val="22"/>
          <w:lang w:val="en-IN"/>
        </w:rPr>
        <w:t>only, as it doesn’t know who made the changes.</w:t>
      </w:r>
    </w:p>
    <w:p w14:paraId="2765DC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Its part of spring security to fetch the current user and add that user in the database for createdBy or updatedBy fields.</w:t>
      </w:r>
    </w:p>
    <w:p w14:paraId="3A494B1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For now, we can use some dummy name for this.</w:t>
      </w:r>
    </w:p>
    <w:p w14:paraId="0395276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need to write a class that implement the interface </w:t>
      </w:r>
      <w:r>
        <w:rPr>
          <w:rFonts w:hint="default" w:ascii="Bodoni MT" w:hAnsi="Bodoni MT" w:eastAsia="等线"/>
          <w:b/>
          <w:bCs/>
          <w:sz w:val="22"/>
          <w:szCs w:val="22"/>
          <w:lang w:val="en-IN"/>
        </w:rPr>
        <w:t>AuditorAware</w:t>
      </w:r>
      <w:r>
        <w:rPr>
          <w:rFonts w:hint="default" w:ascii="Bodoni MT" w:hAnsi="Bodoni MT" w:eastAsia="等线"/>
          <w:b w:val="0"/>
          <w:bCs w:val="0"/>
          <w:sz w:val="22"/>
          <w:szCs w:val="22"/>
          <w:lang w:val="en-IN"/>
        </w:rPr>
        <w:t xml:space="preserve">   </w:t>
      </w:r>
    </w:p>
    <w:p w14:paraId="67C944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113020" cy="218249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113020" cy="2182495"/>
                    </a:xfrm>
                    <a:prstGeom prst="rect">
                      <a:avLst/>
                    </a:prstGeom>
                    <a:noFill/>
                    <a:ln>
                      <a:noFill/>
                    </a:ln>
                  </pic:spPr>
                </pic:pic>
              </a:graphicData>
            </a:graphic>
          </wp:inline>
        </w:drawing>
      </w:r>
    </w:p>
    <w:p w14:paraId="26FFF95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For now I am returning “Alok Ranjan Joshi” as the modifier/creator name.</w:t>
      </w:r>
    </w:p>
    <w:p w14:paraId="4CC8876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this, you need to </w:t>
      </w:r>
      <w:r>
        <w:rPr>
          <w:rFonts w:hint="default" w:ascii="Bodoni MT" w:hAnsi="Bodoni MT" w:eastAsia="等线" w:cs="Bodoni MT"/>
          <w:sz w:val="22"/>
          <w:szCs w:val="22"/>
          <w:highlight w:val="yellow"/>
          <w:lang w:val="en-IN"/>
        </w:rPr>
        <w:t xml:space="preserve">update the annotation </w:t>
      </w:r>
      <w:r>
        <w:rPr>
          <w:rFonts w:hint="default" w:ascii="Bodoni MT" w:hAnsi="Bodoni MT" w:eastAsia="等线" w:cs="Bodoni MT"/>
          <w:b/>
          <w:bCs/>
          <w:sz w:val="22"/>
          <w:szCs w:val="22"/>
          <w:highlight w:val="yellow"/>
          <w:lang w:val="en-IN"/>
        </w:rPr>
        <w:t>@EnableJpaAuditing</w:t>
      </w:r>
      <w:r>
        <w:rPr>
          <w:rFonts w:hint="default" w:ascii="Bodoni MT" w:hAnsi="Bodoni MT" w:eastAsia="等线" w:cs="Bodoni MT"/>
          <w:b w:val="0"/>
          <w:bCs w:val="0"/>
          <w:sz w:val="22"/>
          <w:szCs w:val="22"/>
          <w:lang w:val="en-IN"/>
        </w:rPr>
        <w:t xml:space="preserve"> of the config class.</w:t>
      </w:r>
    </w:p>
    <w:p w14:paraId="56F70D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330700" cy="1722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330700" cy="1722120"/>
                    </a:xfrm>
                    <a:prstGeom prst="rect">
                      <a:avLst/>
                    </a:prstGeom>
                    <a:noFill/>
                    <a:ln>
                      <a:noFill/>
                    </a:ln>
                  </pic:spPr>
                </pic:pic>
              </a:graphicData>
            </a:graphic>
          </wp:inline>
        </w:drawing>
      </w:r>
    </w:p>
    <w:p w14:paraId="2386688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b/>
          <w:bCs/>
          <w:sz w:val="22"/>
          <w:szCs w:val="22"/>
          <w:highlight w:val="yellow"/>
          <w:lang w:val="en-IN"/>
        </w:rPr>
        <w:t>auditorAwareRef</w:t>
      </w:r>
      <w:r>
        <w:rPr>
          <w:rFonts w:hint="default" w:ascii="Bodoni MT" w:hAnsi="Bodoni MT" w:eastAsia="等线" w:cs="Bodoni MT"/>
          <w:b w:val="0"/>
          <w:bCs w:val="0"/>
          <w:sz w:val="22"/>
          <w:szCs w:val="22"/>
          <w:highlight w:val="yellow"/>
          <w:lang w:val="en-IN"/>
        </w:rPr>
        <w:t xml:space="preserve"> takes the bean name.</w:t>
      </w:r>
    </w:p>
    <w:p w14:paraId="0A6ED30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As the method name is </w:t>
      </w:r>
      <w:r>
        <w:rPr>
          <w:rFonts w:hint="default" w:ascii="Bodoni MT" w:hAnsi="Bodoni MT" w:eastAsia="等线" w:cs="Bodoni MT"/>
          <w:b w:val="0"/>
          <w:bCs w:val="0"/>
          <w:i/>
          <w:iCs/>
          <w:sz w:val="22"/>
          <w:szCs w:val="22"/>
          <w:lang w:val="en-IN"/>
        </w:rPr>
        <w:t>getAuditorAware</w:t>
      </w:r>
      <w:r>
        <w:rPr>
          <w:rFonts w:hint="default" w:ascii="Bodoni MT" w:hAnsi="Bodoni MT" w:eastAsia="等线" w:cs="Bodoni MT"/>
          <w:b w:val="0"/>
          <w:bCs w:val="0"/>
          <w:i w:val="0"/>
          <w:iCs w:val="0"/>
          <w:sz w:val="22"/>
          <w:szCs w:val="22"/>
          <w:lang w:val="en-IN"/>
        </w:rPr>
        <w:t>, by default method name becomes the bean name if you are not specifically mentioning a different name for the bean.</w:t>
      </w:r>
    </w:p>
    <w:p w14:paraId="5A617A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6F12B1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7C331117">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15FCF0B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 All the steps are:</w:t>
      </w:r>
    </w:p>
    <w:p w14:paraId="4ABF00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Create Auditable base Entity using the following Annotations </w:t>
      </w:r>
    </w:p>
    <w:p w14:paraId="14D202A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@EntityListeners(AuditingEntityListener.class)</w:t>
      </w:r>
      <w:r>
        <w:rPr>
          <w:rFonts w:hint="default" w:ascii="Bodoni MT" w:hAnsi="Bodoni MT" w:eastAsia="等线" w:cs="Bodoni MT"/>
          <w:b w:val="0"/>
          <w:bCs w:val="0"/>
          <w:sz w:val="22"/>
          <w:szCs w:val="22"/>
          <w:lang w:val="en-IN"/>
        </w:rPr>
        <w:t>.</w:t>
      </w:r>
    </w:p>
    <w:p w14:paraId="3CD07DF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create the fields using </w:t>
      </w:r>
      <w:r>
        <w:rPr>
          <w:rFonts w:hint="default" w:ascii="Bodoni MT" w:hAnsi="Bodoni MT" w:eastAsia="等线" w:cs="Bodoni MT"/>
          <w:b/>
          <w:bCs/>
          <w:sz w:val="22"/>
          <w:szCs w:val="22"/>
          <w:lang w:val="en-IN"/>
        </w:rPr>
        <w:t>@CreatedBy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@LastModifiedBy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@CreatedAt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@LastModifiedAt</w:t>
      </w:r>
      <w:r>
        <w:rPr>
          <w:rFonts w:hint="default" w:ascii="Bodoni MT" w:hAnsi="Bodoni MT" w:eastAsia="等线" w:cs="Bodoni MT"/>
          <w:b w:val="0"/>
          <w:bCs w:val="0"/>
          <w:sz w:val="22"/>
          <w:szCs w:val="22"/>
          <w:lang w:val="en-IN"/>
        </w:rPr>
        <w:t>.</w:t>
      </w:r>
    </w:p>
    <w:p w14:paraId="7F1392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are creating a super class for </w:t>
      </w:r>
      <w:r>
        <w:rPr>
          <w:rFonts w:hint="default" w:ascii="Bodoni MT" w:hAnsi="Bodoni MT" w:eastAsia="等线" w:cs="Bodoni MT"/>
          <w:b w:val="0"/>
          <w:bCs w:val="0"/>
          <w:i/>
          <w:iCs/>
          <w:sz w:val="22"/>
          <w:szCs w:val="22"/>
          <w:lang w:val="en-IN"/>
        </w:rPr>
        <w:t>auditing</w:t>
      </w:r>
      <w:r>
        <w:rPr>
          <w:rFonts w:hint="default" w:ascii="Bodoni MT" w:hAnsi="Bodoni MT" w:eastAsia="等线" w:cs="Bodoni MT"/>
          <w:b w:val="0"/>
          <w:bCs w:val="0"/>
          <w:i w:val="0"/>
          <w:iCs w:val="0"/>
          <w:sz w:val="22"/>
          <w:szCs w:val="22"/>
          <w:lang w:val="en-IN"/>
        </w:rPr>
        <w:t xml:space="preserve">, then use </w:t>
      </w:r>
      <w:r>
        <w:rPr>
          <w:rFonts w:hint="default" w:ascii="Bodoni MT" w:hAnsi="Bodoni MT" w:eastAsia="等线" w:cs="Bodoni MT"/>
          <w:b/>
          <w:bCs/>
          <w:i w:val="0"/>
          <w:iCs w:val="0"/>
          <w:sz w:val="22"/>
          <w:szCs w:val="22"/>
          <w:lang w:val="en-IN"/>
        </w:rPr>
        <w:t>@MappedSuperClass</w:t>
      </w:r>
      <w:r>
        <w:rPr>
          <w:rFonts w:hint="default" w:ascii="Bodoni MT" w:hAnsi="Bodoni MT" w:eastAsia="等线" w:cs="Bodoni MT"/>
          <w:b w:val="0"/>
          <w:bCs w:val="0"/>
          <w:i w:val="0"/>
          <w:iCs w:val="0"/>
          <w:sz w:val="22"/>
          <w:szCs w:val="22"/>
          <w:lang w:val="en-IN"/>
        </w:rPr>
        <w:t xml:space="preserve"> on that parent class, otherwise the entities that inherit that parent class won’t contain the fields defined in that parent class.</w:t>
      </w:r>
    </w:p>
    <w:p w14:paraId="4EF059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write </w:t>
      </w:r>
      <w:r>
        <w:rPr>
          <w:rFonts w:hint="default" w:ascii="Bodoni MT" w:hAnsi="Bodoni MT" w:eastAsia="等线" w:cs="Bodoni MT"/>
          <w:b/>
          <w:bCs/>
          <w:sz w:val="22"/>
          <w:szCs w:val="22"/>
          <w:lang w:val="en-IN"/>
        </w:rPr>
        <w:t>@EnableJpaAuditing</w:t>
      </w:r>
      <w:r>
        <w:rPr>
          <w:rFonts w:hint="default" w:ascii="Bodoni MT" w:hAnsi="Bodoni MT" w:eastAsia="等线" w:cs="Bodoni MT"/>
          <w:b w:val="0"/>
          <w:bCs w:val="0"/>
          <w:sz w:val="22"/>
          <w:szCs w:val="22"/>
          <w:lang w:val="en-IN"/>
        </w:rPr>
        <w:t xml:space="preserve"> in any config class (annotated with </w:t>
      </w:r>
      <w:r>
        <w:rPr>
          <w:rFonts w:hint="default" w:ascii="Bodoni MT" w:hAnsi="Bodoni MT" w:eastAsia="等线" w:cs="Bodoni MT"/>
          <w:b w:val="0"/>
          <w:bCs w:val="0"/>
          <w:i/>
          <w:iCs/>
          <w:sz w:val="22"/>
          <w:szCs w:val="22"/>
          <w:lang w:val="en-IN"/>
        </w:rPr>
        <w:t>@Configuration</w:t>
      </w:r>
      <w:r>
        <w:rPr>
          <w:rFonts w:hint="default" w:ascii="Bodoni MT" w:hAnsi="Bodoni MT" w:eastAsia="等线" w:cs="Bodoni MT"/>
          <w:b w:val="0"/>
          <w:bCs w:val="0"/>
          <w:i w:val="0"/>
          <w:iCs w:val="0"/>
          <w:sz w:val="22"/>
          <w:szCs w:val="22"/>
          <w:lang w:val="en-IN"/>
        </w:rPr>
        <w:t>).</w:t>
      </w:r>
    </w:p>
    <w:p w14:paraId="5E635E3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Create an class implementing the interface </w:t>
      </w:r>
      <w:r>
        <w:rPr>
          <w:rFonts w:hint="default" w:ascii="Bodoni MT" w:hAnsi="Bodoni MT" w:eastAsia="等线" w:cs="Bodoni MT"/>
          <w:b/>
          <w:bCs/>
          <w:sz w:val="22"/>
          <w:szCs w:val="22"/>
          <w:lang w:val="en-IN"/>
        </w:rPr>
        <w:t>AuditorAware</w:t>
      </w:r>
      <w:r>
        <w:rPr>
          <w:rFonts w:hint="default" w:ascii="Bodoni MT" w:hAnsi="Bodoni MT" w:eastAsia="等线" w:cs="Bodoni MT"/>
          <w:b w:val="0"/>
          <w:bCs w:val="0"/>
          <w:sz w:val="22"/>
          <w:szCs w:val="22"/>
          <w:lang w:val="en-IN"/>
        </w:rPr>
        <w:t xml:space="preserve"> interface.</w:t>
      </w:r>
    </w:p>
    <w:p w14:paraId="71C3FC0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Then edit the </w:t>
      </w:r>
      <w:r>
        <w:rPr>
          <w:rFonts w:hint="default" w:ascii="Bodoni MT" w:hAnsi="Bodoni MT" w:eastAsia="等线" w:cs="Bodoni MT"/>
          <w:b/>
          <w:bCs/>
          <w:sz w:val="22"/>
          <w:szCs w:val="22"/>
          <w:lang w:val="en-IN"/>
        </w:rPr>
        <w:t>config</w:t>
      </w:r>
      <w:r>
        <w:rPr>
          <w:rFonts w:hint="default" w:ascii="Bodoni MT" w:hAnsi="Bodoni MT" w:eastAsia="等线" w:cs="Bodoni MT"/>
          <w:b w:val="0"/>
          <w:bCs w:val="0"/>
          <w:sz w:val="22"/>
          <w:szCs w:val="22"/>
          <w:lang w:val="en-IN"/>
        </w:rPr>
        <w:t xml:space="preserve"> file’s annotation </w:t>
      </w:r>
      <w:r>
        <w:rPr>
          <w:rFonts w:hint="default" w:ascii="Bodoni MT" w:hAnsi="Bodoni MT" w:eastAsia="等线" w:cs="Bodoni MT"/>
          <w:b/>
          <w:bCs/>
          <w:sz w:val="22"/>
          <w:szCs w:val="22"/>
          <w:lang w:val="en-IN"/>
        </w:rPr>
        <w:t>@EntityListeners</w:t>
      </w:r>
      <w:r>
        <w:rPr>
          <w:rFonts w:hint="default" w:ascii="Bodoni MT" w:hAnsi="Bodoni MT" w:eastAsia="等线" w:cs="Bodoni MT"/>
          <w:b w:val="0"/>
          <w:bCs w:val="0"/>
          <w:sz w:val="22"/>
          <w:szCs w:val="22"/>
          <w:lang w:val="en-IN"/>
        </w:rPr>
        <w:t xml:space="preserve"> and pass the </w:t>
      </w:r>
      <w:r>
        <w:rPr>
          <w:rFonts w:hint="default" w:ascii="Bodoni MT" w:hAnsi="Bodoni MT" w:eastAsia="等线" w:cs="Bodoni MT"/>
          <w:b w:val="0"/>
          <w:bCs w:val="0"/>
          <w:i/>
          <w:iCs/>
          <w:sz w:val="22"/>
          <w:szCs w:val="22"/>
          <w:lang w:val="en-IN"/>
        </w:rPr>
        <w:t>bean name</w:t>
      </w:r>
      <w:r>
        <w:rPr>
          <w:rFonts w:hint="default" w:ascii="Bodoni MT" w:hAnsi="Bodoni MT" w:eastAsia="等线" w:cs="Bodoni MT"/>
          <w:b w:val="0"/>
          <w:bCs w:val="0"/>
          <w:i w:val="0"/>
          <w:iCs w:val="0"/>
          <w:sz w:val="22"/>
          <w:szCs w:val="22"/>
          <w:lang w:val="en-IN"/>
        </w:rPr>
        <w:t xml:space="preserve"> (by default the method name) for the</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auditorAwareRef</w:t>
      </w:r>
      <w:r>
        <w:rPr>
          <w:rFonts w:hint="default" w:ascii="Bodoni MT" w:hAnsi="Bodoni MT" w:eastAsia="等线" w:cs="Bodoni MT"/>
          <w:b w:val="0"/>
          <w:bCs w:val="0"/>
          <w:sz w:val="22"/>
          <w:szCs w:val="22"/>
          <w:lang w:val="en-IN"/>
        </w:rPr>
        <w:t>.</w:t>
      </w:r>
    </w:p>
    <w:p w14:paraId="53623E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77DCE7D7">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2AE79F3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Optimized steps:</w:t>
      </w:r>
    </w:p>
    <w:p w14:paraId="64C6C2C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Enable auditing (MANDATORY)</w:t>
      </w:r>
    </w:p>
    <w:p w14:paraId="54EEC4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143760" cy="10617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2143760" cy="1061720"/>
                    </a:xfrm>
                    <a:prstGeom prst="rect">
                      <a:avLst/>
                    </a:prstGeom>
                    <a:noFill/>
                    <a:ln>
                      <a:noFill/>
                    </a:ln>
                  </pic:spPr>
                </pic:pic>
              </a:graphicData>
            </a:graphic>
          </wp:inline>
        </w:drawing>
      </w:r>
    </w:p>
    <w:p w14:paraId="3A0586A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Better to write in the main application file (@SpringBootApplication)</w:t>
      </w:r>
    </w:p>
    <w:p w14:paraId="27D71AC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Create a base audit class (BEST PRACTICE)</w:t>
      </w:r>
    </w:p>
    <w:p w14:paraId="331085E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510280" cy="4607560"/>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510280" cy="4607560"/>
                    </a:xfrm>
                    <a:prstGeom prst="rect">
                      <a:avLst/>
                    </a:prstGeom>
                    <a:noFill/>
                    <a:ln>
                      <a:noFill/>
                    </a:ln>
                  </pic:spPr>
                </pic:pic>
              </a:graphicData>
            </a:graphic>
          </wp:inline>
        </w:drawing>
      </w:r>
    </w:p>
    <w:p w14:paraId="735BF6D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@MappedSuperClass</w:t>
      </w:r>
      <w:r>
        <w:rPr>
          <w:rFonts w:hint="default" w:ascii="Bodoni MT" w:hAnsi="Bodoni MT" w:eastAsia="等线" w:cs="Bodoni MT"/>
          <w:b w:val="0"/>
          <w:bCs w:val="0"/>
          <w:sz w:val="22"/>
          <w:szCs w:val="22"/>
          <w:lang w:val="en-IN"/>
        </w:rPr>
        <w:t xml:space="preserve"> is necessary; without that the fields will not be available in the </w:t>
      </w:r>
      <w:r>
        <w:rPr>
          <w:rFonts w:hint="default" w:ascii="Bodoni MT" w:hAnsi="Bodoni MT" w:eastAsia="等线" w:cs="Bodoni MT"/>
          <w:b/>
          <w:bCs/>
          <w:i/>
          <w:iCs/>
          <w:sz w:val="22"/>
          <w:szCs w:val="22"/>
          <w:lang w:val="en-IN"/>
        </w:rPr>
        <w:t>entities</w:t>
      </w:r>
      <w:r>
        <w:rPr>
          <w:rFonts w:hint="default" w:ascii="Bodoni MT" w:hAnsi="Bodoni MT" w:eastAsia="等线" w:cs="Bodoni MT"/>
          <w:b w:val="0"/>
          <w:bCs w:val="0"/>
          <w:i/>
          <w:iCs/>
          <w:sz w:val="22"/>
          <w:szCs w:val="22"/>
          <w:lang w:val="en-IN"/>
        </w:rPr>
        <w:t xml:space="preserve"> that inherits this </w:t>
      </w:r>
      <w:r>
        <w:rPr>
          <w:rFonts w:hint="default" w:ascii="Bodoni MT" w:hAnsi="Bodoni MT" w:eastAsia="等线" w:cs="Bodoni MT"/>
          <w:b/>
          <w:bCs/>
          <w:i/>
          <w:iCs/>
          <w:sz w:val="22"/>
          <w:szCs w:val="22"/>
          <w:lang w:val="en-IN"/>
        </w:rPr>
        <w:t>Auditable</w:t>
      </w:r>
      <w:r>
        <w:rPr>
          <w:rFonts w:hint="default" w:ascii="Bodoni MT" w:hAnsi="Bodoni MT" w:eastAsia="等线" w:cs="Bodoni MT"/>
          <w:b w:val="0"/>
          <w:bCs w:val="0"/>
          <w:i/>
          <w:iCs/>
          <w:sz w:val="22"/>
          <w:szCs w:val="22"/>
          <w:lang w:val="en-IN"/>
        </w:rPr>
        <w:t xml:space="preserve"> class</w:t>
      </w:r>
      <w:r>
        <w:rPr>
          <w:rFonts w:hint="default" w:ascii="Bodoni MT" w:hAnsi="Bodoni MT" w:eastAsia="等线" w:cs="Bodoni MT"/>
          <w:b w:val="0"/>
          <w:bCs w:val="0"/>
          <w:i w:val="0"/>
          <w:iCs w:val="0"/>
          <w:sz w:val="22"/>
          <w:szCs w:val="22"/>
          <w:lang w:val="en-IN"/>
        </w:rPr>
        <w:t>.</w:t>
      </w:r>
    </w:p>
    <w:p w14:paraId="4DC1D2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i w:val="0"/>
          <w:iCs w:val="0"/>
          <w:sz w:val="22"/>
          <w:szCs w:val="22"/>
          <w:lang w:val="en-IN"/>
        </w:rPr>
        <w:t>AuditingEntityListener</w:t>
      </w:r>
      <w:r>
        <w:rPr>
          <w:rFonts w:hint="default" w:ascii="Bodoni MT" w:hAnsi="Bodoni MT" w:eastAsia="等线" w:cs="Bodoni MT"/>
          <w:b w:val="0"/>
          <w:bCs w:val="0"/>
          <w:i w:val="0"/>
          <w:iCs w:val="0"/>
          <w:sz w:val="22"/>
          <w:szCs w:val="22"/>
          <w:lang w:val="en-IN"/>
        </w:rPr>
        <w:t xml:space="preserve"> class contains all the methods that is being triggered to update the entity before </w:t>
      </w:r>
      <w:r>
        <w:rPr>
          <w:rFonts w:hint="default" w:ascii="Bodoni MT" w:hAnsi="Bodoni MT" w:eastAsia="等线" w:cs="Bodoni MT"/>
          <w:b/>
          <w:bCs/>
          <w:i w:val="0"/>
          <w:iCs w:val="0"/>
          <w:sz w:val="22"/>
          <w:szCs w:val="22"/>
          <w:lang w:val="en-IN"/>
        </w:rPr>
        <w:t>create/update</w:t>
      </w:r>
      <w:r>
        <w:rPr>
          <w:rFonts w:hint="default" w:ascii="Bodoni MT" w:hAnsi="Bodoni MT" w:eastAsia="等线" w:cs="Bodoni MT"/>
          <w:b w:val="0"/>
          <w:bCs w:val="0"/>
          <w:i w:val="0"/>
          <w:iCs w:val="0"/>
          <w:sz w:val="22"/>
          <w:szCs w:val="22"/>
          <w:lang w:val="en-IN"/>
        </w:rPr>
        <w:t>.</w:t>
      </w:r>
    </w:p>
    <w:p w14:paraId="03BC2A0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2010410"/>
            <wp:effectExtent l="0" t="0" r="190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268595" cy="2010410"/>
                    </a:xfrm>
                    <a:prstGeom prst="rect">
                      <a:avLst/>
                    </a:prstGeom>
                    <a:noFill/>
                    <a:ln>
                      <a:noFill/>
                    </a:ln>
                  </pic:spPr>
                </pic:pic>
              </a:graphicData>
            </a:graphic>
          </wp:inline>
        </w:drawing>
      </w:r>
    </w:p>
    <w:p w14:paraId="7C772C2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triggered before </w:t>
      </w:r>
      <w:r>
        <w:rPr>
          <w:rFonts w:hint="default" w:ascii="Bodoni MT" w:hAnsi="Bodoni MT" w:eastAsia="等线" w:cs="Bodoni MT"/>
          <w:b/>
          <w:bCs/>
          <w:sz w:val="22"/>
          <w:szCs w:val="22"/>
          <w:lang w:val="en-IN"/>
        </w:rPr>
        <w:t>create</w:t>
      </w:r>
      <w:r>
        <w:rPr>
          <w:rFonts w:hint="default" w:ascii="Bodoni MT" w:hAnsi="Bodoni MT" w:eastAsia="等线" w:cs="Bodoni MT"/>
          <w:b w:val="0"/>
          <w:bCs w:val="0"/>
          <w:sz w:val="22"/>
          <w:szCs w:val="22"/>
          <w:lang w:val="en-IN"/>
        </w:rPr>
        <w:t xml:space="preserve"> event.</w:t>
      </w:r>
    </w:p>
    <w:p w14:paraId="55BD40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7325" cy="2070735"/>
            <wp:effectExtent l="0" t="0" r="317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5267325" cy="2070735"/>
                    </a:xfrm>
                    <a:prstGeom prst="rect">
                      <a:avLst/>
                    </a:prstGeom>
                    <a:noFill/>
                    <a:ln>
                      <a:noFill/>
                    </a:ln>
                  </pic:spPr>
                </pic:pic>
              </a:graphicData>
            </a:graphic>
          </wp:inline>
        </w:drawing>
      </w:r>
    </w:p>
    <w:p w14:paraId="43ABBA12">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triggered before </w:t>
      </w:r>
      <w:r>
        <w:rPr>
          <w:rFonts w:hint="default" w:ascii="Bodoni MT" w:hAnsi="Bodoni MT" w:eastAsia="等线" w:cs="Bodoni MT"/>
          <w:b/>
          <w:bCs/>
          <w:sz w:val="22"/>
          <w:szCs w:val="22"/>
          <w:lang w:val="en-IN"/>
        </w:rPr>
        <w:t>update</w:t>
      </w:r>
      <w:r>
        <w:rPr>
          <w:rFonts w:hint="default" w:ascii="Bodoni MT" w:hAnsi="Bodoni MT" w:eastAsia="等线" w:cs="Bodoni MT"/>
          <w:b w:val="0"/>
          <w:bCs w:val="0"/>
          <w:sz w:val="22"/>
          <w:szCs w:val="22"/>
          <w:lang w:val="en-IN"/>
        </w:rPr>
        <w:t xml:space="preserve"> event.</w:t>
      </w:r>
    </w:p>
    <w:p w14:paraId="56DEE37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You can write your own methods using the annotations </w:t>
      </w:r>
      <w:r>
        <w:rPr>
          <w:rFonts w:hint="default" w:ascii="Bodoni MT" w:hAnsi="Bodoni MT" w:eastAsia="等线" w:cs="Bodoni MT"/>
          <w:b/>
          <w:bCs/>
          <w:sz w:val="22"/>
          <w:szCs w:val="22"/>
          <w:lang w:val="en-IN"/>
        </w:rPr>
        <w:t>@PrePersist, @PreUpdate, @PreRemove</w:t>
      </w:r>
      <w:r>
        <w:rPr>
          <w:rFonts w:hint="default" w:ascii="Bodoni MT" w:hAnsi="Bodoni MT" w:eastAsia="等线" w:cs="Bodoni MT"/>
          <w:b w:val="0"/>
          <w:bCs w:val="0"/>
          <w:sz w:val="22"/>
          <w:szCs w:val="22"/>
          <w:lang w:val="en-IN"/>
        </w:rPr>
        <w:t xml:space="preserve"> that will be triggered before the respective operations.</w:t>
      </w:r>
    </w:p>
    <w:p w14:paraId="30C5B0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Handling </w:t>
      </w:r>
      <w:r>
        <w:rPr>
          <w:rFonts w:hint="default" w:ascii="Bodoni MT" w:hAnsi="Bodoni MT" w:eastAsia="等线"/>
          <w:b/>
          <w:bCs/>
          <w:sz w:val="22"/>
          <w:szCs w:val="22"/>
        </w:rPr>
        <w:t>@CreatedBy</w:t>
      </w:r>
      <w:r>
        <w:rPr>
          <w:rFonts w:hint="default" w:ascii="Bodoni MT" w:hAnsi="Bodoni MT" w:eastAsia="等线"/>
          <w:sz w:val="22"/>
          <w:szCs w:val="22"/>
        </w:rPr>
        <w:t xml:space="preserve"> and </w:t>
      </w:r>
      <w:r>
        <w:rPr>
          <w:rFonts w:hint="default" w:ascii="Bodoni MT" w:hAnsi="Bodoni MT" w:eastAsia="等线"/>
          <w:b/>
          <w:bCs/>
          <w:sz w:val="22"/>
          <w:szCs w:val="22"/>
        </w:rPr>
        <w:t>@LastModifiedBy</w:t>
      </w:r>
      <w:r>
        <w:rPr>
          <w:rFonts w:hint="default" w:ascii="Bodoni MT" w:hAnsi="Bodoni MT" w:eastAsia="等线"/>
          <w:sz w:val="22"/>
          <w:szCs w:val="22"/>
          <w:lang w:val="en-IN"/>
        </w:rPr>
        <w:t xml:space="preserve">  </w:t>
      </w:r>
    </w:p>
    <w:p w14:paraId="22CA2F1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038600" cy="28511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4038600" cy="2851150"/>
                    </a:xfrm>
                    <a:prstGeom prst="rect">
                      <a:avLst/>
                    </a:prstGeom>
                    <a:noFill/>
                    <a:ln>
                      <a:noFill/>
                    </a:ln>
                  </pic:spPr>
                </pic:pic>
              </a:graphicData>
            </a:graphic>
          </wp:inline>
        </w:drawing>
      </w:r>
    </w:p>
    <w:p w14:paraId="0162EDF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need to create the bean of this class. Either use </w:t>
      </w:r>
      <w:r>
        <w:rPr>
          <w:rFonts w:hint="default" w:ascii="Bodoni MT" w:hAnsi="Bodoni MT" w:eastAsia="等线" w:cs="Bodoni MT"/>
          <w:b/>
          <w:bCs/>
          <w:sz w:val="22"/>
          <w:szCs w:val="22"/>
          <w:highlight w:val="yellow"/>
          <w:lang w:val="en-IN"/>
        </w:rPr>
        <w:t>@Component</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highlight w:val="yellow"/>
          <w:lang w:val="en-IN"/>
        </w:rPr>
        <w:t>@Configuration</w:t>
      </w:r>
      <w:r>
        <w:rPr>
          <w:rFonts w:hint="default" w:ascii="Bodoni MT" w:hAnsi="Bodoni MT" w:eastAsia="等线" w:cs="Bodoni MT"/>
          <w:b w:val="0"/>
          <w:bCs w:val="0"/>
          <w:sz w:val="22"/>
          <w:szCs w:val="22"/>
          <w:highlight w:val="yellow"/>
          <w:lang w:val="en-IN"/>
        </w:rPr>
        <w:t xml:space="preserve">, </w:t>
      </w:r>
      <w:r>
        <w:rPr>
          <w:rFonts w:hint="default" w:ascii="Bodoni MT" w:hAnsi="Bodoni MT" w:eastAsia="等线" w:cs="Bodoni MT"/>
          <w:b/>
          <w:bCs/>
          <w:sz w:val="22"/>
          <w:szCs w:val="22"/>
          <w:highlight w:val="yellow"/>
          <w:lang w:val="en-IN"/>
        </w:rPr>
        <w:t>@Bean</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 xml:space="preserve"> </w:t>
      </w:r>
    </w:p>
    <w:p w14:paraId="3927E9F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are having more than one classes that implements </w:t>
      </w:r>
      <w:r>
        <w:rPr>
          <w:rFonts w:hint="default" w:ascii="Bodoni MT" w:hAnsi="Bodoni MT" w:eastAsia="等线" w:cs="Bodoni MT"/>
          <w:b/>
          <w:bCs/>
          <w:sz w:val="22"/>
          <w:szCs w:val="22"/>
          <w:lang w:val="en-IN"/>
        </w:rPr>
        <w:t>AuditorAware</w:t>
      </w:r>
      <w:r>
        <w:rPr>
          <w:rFonts w:hint="default" w:ascii="Bodoni MT" w:hAnsi="Bodoni MT" w:eastAsia="等线" w:cs="Bodoni MT"/>
          <w:b w:val="0"/>
          <w:bCs w:val="0"/>
          <w:sz w:val="22"/>
          <w:szCs w:val="22"/>
          <w:lang w:val="en-IN"/>
        </w:rPr>
        <w:t xml:space="preserve">, and you are creating multiple beans, then you need to pass </w:t>
      </w:r>
      <w:r>
        <w:rPr>
          <w:rFonts w:hint="default" w:ascii="Bodoni MT" w:hAnsi="Bodoni MT" w:eastAsia="等线"/>
          <w:b/>
          <w:bCs/>
          <w:sz w:val="22"/>
          <w:szCs w:val="22"/>
          <w:lang w:val="en-IN"/>
        </w:rPr>
        <w:t xml:space="preserve">auditorAwareRef </w:t>
      </w:r>
      <w:r>
        <w:rPr>
          <w:rFonts w:hint="default" w:ascii="Bodoni MT" w:hAnsi="Bodoni MT" w:eastAsia="等线"/>
          <w:b w:val="0"/>
          <w:bCs w:val="0"/>
          <w:sz w:val="22"/>
          <w:szCs w:val="22"/>
          <w:lang w:val="en-IN"/>
        </w:rPr>
        <w:t xml:space="preserve">inside </w:t>
      </w:r>
      <w:r>
        <w:rPr>
          <w:rFonts w:hint="default" w:ascii="Bodoni MT" w:hAnsi="Bodoni MT" w:eastAsia="等线"/>
          <w:b/>
          <w:bCs/>
          <w:sz w:val="22"/>
          <w:szCs w:val="22"/>
          <w:lang w:val="en-IN"/>
        </w:rPr>
        <w:t>@EnableJpaAuditing</w:t>
      </w:r>
      <w:r>
        <w:rPr>
          <w:rFonts w:hint="default" w:ascii="Bodoni MT" w:hAnsi="Bodoni MT" w:eastAsia="等线"/>
          <w:b w:val="0"/>
          <w:bCs w:val="0"/>
          <w:sz w:val="22"/>
          <w:szCs w:val="22"/>
          <w:lang w:val="en-IN"/>
        </w:rPr>
        <w:t>.</w:t>
      </w:r>
    </w:p>
    <w:p w14:paraId="48DA143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893945" cy="1934210"/>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4893945" cy="1934210"/>
                    </a:xfrm>
                    <a:prstGeom prst="rect">
                      <a:avLst/>
                    </a:prstGeom>
                    <a:noFill/>
                    <a:ln>
                      <a:noFill/>
                    </a:ln>
                  </pic:spPr>
                </pic:pic>
              </a:graphicData>
            </a:graphic>
          </wp:inline>
        </w:drawing>
      </w:r>
    </w:p>
    <w:p w14:paraId="183C99C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lang w:val="en-IN"/>
        </w:rPr>
        <w:t xml:space="preserve">Like here, the bean name will be same as </w:t>
      </w:r>
      <w:r>
        <w:rPr>
          <w:rFonts w:hint="default" w:ascii="Bodoni MT"/>
          <w:b w:val="0"/>
          <w:bCs w:val="0"/>
          <w:lang w:val="en-IN"/>
        </w:rPr>
        <w:t xml:space="preserve">the method name i.e. </w:t>
      </w:r>
      <w:r>
        <w:rPr>
          <w:rFonts w:hint="default" w:ascii="Bodoni MT"/>
          <w:b/>
          <w:bCs/>
          <w:lang w:val="en-IN"/>
        </w:rPr>
        <w:t>getAuditorAware</w:t>
      </w:r>
      <w:r>
        <w:rPr>
          <w:rFonts w:hint="default" w:ascii="Bodoni MT"/>
          <w:b w:val="0"/>
          <w:bCs w:val="0"/>
          <w:lang w:val="en-IN"/>
        </w:rPr>
        <w:t xml:space="preserve"> so I am passing the bean name in the </w:t>
      </w:r>
      <w:r>
        <w:rPr>
          <w:rFonts w:hint="default" w:ascii="Bodoni MT"/>
          <w:b/>
          <w:bCs/>
          <w:lang w:val="en-IN"/>
        </w:rPr>
        <w:t>auditorAwareRef</w:t>
      </w:r>
      <w:r>
        <w:rPr>
          <w:rFonts w:hint="default" w:ascii="Bodoni MT"/>
          <w:b w:val="0"/>
          <w:bCs w:val="0"/>
          <w:lang w:val="en-IN"/>
        </w:rPr>
        <w:t>.</w:t>
      </w:r>
    </w:p>
    <w:p w14:paraId="16C7A4B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b w:val="0"/>
          <w:bCs w:val="0"/>
          <w:lang w:val="en-IN"/>
        </w:rPr>
        <w:t>But in case of single bean, no need of passing this.</w:t>
      </w:r>
    </w:p>
    <w:p w14:paraId="5DE6AD2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Extend the base class in entities</w:t>
      </w:r>
    </w:p>
    <w:p w14:paraId="7A585AA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635" cy="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35" cy="0"/>
                    </a:xfrm>
                    <a:prstGeom prst="rect">
                      <a:avLst/>
                    </a:prstGeom>
                    <a:noFill/>
                    <a:ln>
                      <a:noFill/>
                    </a:ln>
                  </pic:spPr>
                </pic:pic>
              </a:graphicData>
            </a:graphic>
          </wp:inline>
        </w:drawing>
      </w:r>
      <w:r>
        <w:drawing>
          <wp:inline distT="0" distB="0" distL="114300" distR="114300">
            <wp:extent cx="3427095" cy="6604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3427095" cy="660400"/>
                    </a:xfrm>
                    <a:prstGeom prst="rect">
                      <a:avLst/>
                    </a:prstGeom>
                    <a:noFill/>
                    <a:ln>
                      <a:noFill/>
                    </a:ln>
                  </pic:spPr>
                </pic:pic>
              </a:graphicData>
            </a:graphic>
          </wp:inline>
        </w:drawing>
      </w:r>
    </w:p>
    <w:p w14:paraId="2AE36F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7030A0"/>
          <w:sz w:val="22"/>
          <w:szCs w:val="22"/>
        </w:rPr>
      </w:pPr>
      <w:r>
        <w:rPr>
          <w:rFonts w:hint="default" w:ascii="Bodoni MT" w:hAnsi="Bodoni MT" w:eastAsia="等线" w:cs="Bodoni MT"/>
          <w:b/>
          <w:bCs/>
          <w:color w:val="7030A0"/>
          <w:sz w:val="22"/>
          <w:szCs w:val="22"/>
          <w:lang w:val="en-IN"/>
        </w:rPr>
        <w:t>Overall Annotations ------------------------------------------------------------------------</w:t>
      </w:r>
    </w:p>
    <w:p w14:paraId="75D344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olor w:val="002060"/>
          <w:sz w:val="22"/>
          <w:szCs w:val="22"/>
          <w:lang w:val="en-IN"/>
        </w:rPr>
        <w:t>@</w:t>
      </w:r>
      <w:r>
        <w:rPr>
          <w:rFonts w:hint="default" w:ascii="Bodoni MT" w:hAnsi="Bodoni MT" w:eastAsia="等线"/>
          <w:color w:val="002060"/>
          <w:sz w:val="22"/>
          <w:szCs w:val="22"/>
        </w:rPr>
        <w:t>EnableJpaAuditing</w:t>
      </w:r>
      <w:r>
        <w:rPr>
          <w:rFonts w:hint="default" w:ascii="Bodoni MT" w:hAnsi="Bodoni MT" w:eastAsia="等线"/>
          <w:color w:val="002060"/>
          <w:sz w:val="22"/>
          <w:szCs w:val="22"/>
          <w:lang w:val="en-IN"/>
        </w:rPr>
        <w:t>(ﻤAuditingEntityListener.class)</w:t>
      </w:r>
    </w:p>
    <w:p w14:paraId="6A2F7B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olor w:val="002060"/>
          <w:sz w:val="22"/>
          <w:szCs w:val="22"/>
          <w:lang w:val="en-IN"/>
        </w:rPr>
        <w:t>@MappedSuperClass</w:t>
      </w:r>
    </w:p>
    <w:p w14:paraId="3BE0F85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olor w:val="002060"/>
          <w:sz w:val="22"/>
          <w:szCs w:val="22"/>
          <w:lang w:val="en-IN"/>
        </w:rPr>
        <w:t>@CreatedAt, @LastModifiedAt, @CreatedBy, @LastModifiedBy</w:t>
      </w:r>
    </w:p>
    <w:p w14:paraId="2159F2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olor w:val="002060"/>
          <w:sz w:val="22"/>
          <w:szCs w:val="22"/>
          <w:lang w:val="en-IN"/>
        </w:rPr>
        <w:t>@PrePersist, @PreUpdate, @PreRemove</w:t>
      </w:r>
    </w:p>
    <w:p w14:paraId="50A8F8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b/>
          <w:bCs/>
          <w:color w:val="002060"/>
          <w:sz w:val="22"/>
          <w:szCs w:val="22"/>
          <w:lang w:val="en-IN"/>
        </w:rPr>
        <w:t>AuditorAware</w:t>
      </w:r>
      <w:r>
        <w:rPr>
          <w:rFonts w:hint="default" w:ascii="Bodoni MT" w:hAnsi="Bodoni MT" w:eastAsia="等线"/>
          <w:b w:val="0"/>
          <w:bCs w:val="0"/>
          <w:color w:val="002060"/>
          <w:sz w:val="22"/>
          <w:szCs w:val="22"/>
          <w:lang w:val="en-IN"/>
        </w:rPr>
        <w:t xml:space="preserve"> class has to be implemented for @CreatedBy, @LastModifiedBy</w:t>
      </w:r>
    </w:p>
    <w:p w14:paraId="24518B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color w:val="7030A0"/>
          <w:sz w:val="22"/>
          <w:szCs w:val="22"/>
        </w:rPr>
      </w:pPr>
      <w:r>
        <w:rPr>
          <w:rFonts w:hint="default" w:ascii="Bodoni MT" w:hAnsi="Bodoni MT" w:eastAsia="等线"/>
          <w:b/>
          <w:bCs/>
          <w:color w:val="7030A0"/>
          <w:sz w:val="22"/>
          <w:szCs w:val="22"/>
          <w:lang w:val="en-IN"/>
        </w:rPr>
        <w:t>------------------------------------------------------------------------------------------</w:t>
      </w:r>
    </w:p>
    <w:p w14:paraId="761C04D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7030A0"/>
          <w:sz w:val="22"/>
          <w:szCs w:val="22"/>
          <w:lang w:val="en-IN"/>
        </w:rPr>
        <w:t xml:space="preserve">To keep track of every version like different versions for every change and all will be containing who changed and what was changed and all, you can use </w:t>
      </w:r>
      <w:r>
        <w:rPr>
          <w:rFonts w:hint="default" w:ascii="Bodoni MT" w:hAnsi="Bodoni MT" w:eastAsia="等线" w:cs="Bodoni MT"/>
          <w:b/>
          <w:bCs/>
          <w:sz w:val="22"/>
          <w:szCs w:val="22"/>
          <w:highlight w:val="yellow"/>
          <w:lang w:val="en-IN"/>
        </w:rPr>
        <w:t xml:space="preserve"> Hibernate Envers </w:t>
      </w:r>
      <w:r>
        <w:rPr>
          <w:rFonts w:hint="default" w:ascii="Bodoni MT" w:hAnsi="Bodoni MT" w:eastAsia="等线" w:cs="Bodoni MT"/>
          <w:b/>
          <w:bCs/>
          <w:sz w:val="22"/>
          <w:szCs w:val="22"/>
          <w:lang w:val="en-IN"/>
        </w:rPr>
        <w:t>.</w:t>
      </w:r>
    </w:p>
    <w:p w14:paraId="19D48EA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4DCCCB7E">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22680042">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i w:val="0"/>
          <w:iCs w:val="0"/>
          <w:sz w:val="40"/>
          <w:szCs w:val="40"/>
          <w:u w:val="single"/>
        </w:rPr>
      </w:pPr>
      <w:r>
        <w:rPr>
          <w:rFonts w:hint="default" w:ascii="Bodoni MT" w:hAnsi="Bodoni MT" w:eastAsia="等线" w:cs="Bodoni MT"/>
          <w:b/>
          <w:bCs/>
          <w:i w:val="0"/>
          <w:iCs w:val="0"/>
          <w:color w:val="auto"/>
          <w:kern w:val="0"/>
          <w:sz w:val="40"/>
          <w:szCs w:val="40"/>
          <w:u w:val="single"/>
          <w:lang w:val="en-IN" w:eastAsia="zh-CN" w:bidi="ar"/>
        </w:rPr>
        <w:t>RestClient</w:t>
      </w:r>
    </w:p>
    <w:p w14:paraId="6061A7A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RestClient is a synchronous HTTP client that offers a modern fluent API. It offers an abstraction over HTTP libraries that allows for convenient conversion from a Java object to an HTTP request, and the creation of objects from an HTTP response.</w:t>
      </w:r>
    </w:p>
    <w:p w14:paraId="61701BB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Generally in case of </w:t>
      </w:r>
      <w:r>
        <w:rPr>
          <w:rFonts w:hint="default" w:ascii="Bodoni MT" w:hAnsi="Bodoni MT" w:eastAsia="等线" w:cs="Bodoni MT"/>
          <w:i/>
          <w:iCs/>
          <w:sz w:val="22"/>
          <w:szCs w:val="22"/>
          <w:lang w:val="en-IN"/>
        </w:rPr>
        <w:t>microservice</w:t>
      </w:r>
      <w:r>
        <w:rPr>
          <w:rFonts w:hint="default" w:ascii="Bodoni MT" w:hAnsi="Bodoni MT" w:eastAsia="等线" w:cs="Bodoni MT"/>
          <w:i w:val="0"/>
          <w:iCs w:val="0"/>
          <w:sz w:val="22"/>
          <w:szCs w:val="22"/>
          <w:lang w:val="en-IN"/>
        </w:rPr>
        <w:t xml:space="preserve"> architecture, one service needs to call another service.</w:t>
      </w:r>
    </w:p>
    <w:p w14:paraId="4AF9F2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Don’t think @RestController and RestClient are same.</w:t>
      </w:r>
    </w:p>
    <w:p w14:paraId="5F47CC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highlight w:val="none"/>
        </w:rPr>
      </w:pPr>
      <w:r>
        <w:rPr>
          <w:rFonts w:hint="default" w:ascii="Bodoni MT" w:hAnsi="Bodoni MT" w:eastAsia="等线" w:cs="Bodoni MT"/>
          <w:i w:val="0"/>
          <w:iCs w:val="0"/>
          <w:color w:val="C00000"/>
          <w:sz w:val="22"/>
          <w:szCs w:val="22"/>
          <w:highlight w:val="none"/>
          <w:lang w:val="en-IN"/>
        </w:rPr>
        <w:t>RestController create API; RestClient consumes those APIs.</w:t>
      </w:r>
    </w:p>
    <w:p w14:paraId="0128C3C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Lets say you have 2 services in your microservice architecture; and one service needs to call another service (API call) then RestClient is used;</w:t>
      </w:r>
    </w:p>
    <w:p w14:paraId="2E0DB8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Order Service  ──calls──▶  User Servic</w:t>
      </w:r>
      <w:r>
        <w:rPr>
          <w:rFonts w:hint="default" w:ascii="Bodoni MT" w:hAnsi="Bodoni MT" w:eastAsia="等线"/>
          <w:b/>
          <w:bCs/>
          <w:sz w:val="22"/>
          <w:szCs w:val="22"/>
          <w:lang w:val="en-IN"/>
        </w:rPr>
        <w:t>e</w:t>
      </w:r>
      <w:r>
        <w:rPr>
          <w:rFonts w:hint="default" w:ascii="Bodoni MT" w:hAnsi="Bodoni MT" w:eastAsia="等线"/>
          <w:sz w:val="22"/>
          <w:szCs w:val="22"/>
          <w:lang w:val="en-IN"/>
        </w:rPr>
        <w:t xml:space="preserve">    (for example)</w:t>
      </w:r>
    </w:p>
    <w:p w14:paraId="299960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Steps:</w:t>
      </w:r>
    </w:p>
    <w:p w14:paraId="09FA3B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First you’ll configure the RestClient giving some base url. For example </w:t>
      </w:r>
      <w:r>
        <w:rPr>
          <w:rFonts w:hint="default" w:ascii="Bodoni MT" w:hAnsi="Bodoni MT" w:eastAsia="等线" w:cs="Bodoni MT"/>
          <w:sz w:val="22"/>
          <w:szCs w:val="22"/>
          <w:lang w:val="en-IN"/>
        </w:rPr>
        <w:fldChar w:fldCharType="begin"/>
      </w:r>
      <w:r>
        <w:rPr>
          <w:rFonts w:hint="default" w:ascii="Bodoni MT" w:hAnsi="Bodoni MT" w:eastAsia="等线" w:cs="Bodoni MT"/>
          <w:sz w:val="22"/>
          <w:szCs w:val="22"/>
          <w:lang w:val="en-IN"/>
        </w:rPr>
        <w:instrText xml:space="preserve"> HYPERLINK "http://localohost:8080" </w:instrText>
      </w:r>
      <w:r>
        <w:rPr>
          <w:rFonts w:hint="default" w:ascii="Bodoni MT" w:hAnsi="Bodoni MT" w:eastAsia="等线" w:cs="Bodoni MT"/>
          <w:sz w:val="22"/>
          <w:szCs w:val="22"/>
          <w:lang w:val="en-IN"/>
        </w:rPr>
        <w:fldChar w:fldCharType="separate"/>
      </w:r>
      <w:r>
        <w:rPr>
          <w:rStyle w:val="51"/>
          <w:rFonts w:hint="default" w:ascii="Bodoni MT" w:hAnsi="Bodoni MT" w:eastAsia="等线" w:cs="Bodoni MT"/>
          <w:sz w:val="22"/>
          <w:szCs w:val="22"/>
          <w:lang w:val="en-IN"/>
        </w:rPr>
        <w:t>http://localohost:8080</w:t>
      </w:r>
      <w:r>
        <w:rPr>
          <w:rFonts w:hint="default" w:ascii="Bodoni MT" w:hAnsi="Bodoni MT" w:eastAsia="等线" w:cs="Bodoni MT"/>
          <w:sz w:val="22"/>
          <w:szCs w:val="22"/>
          <w:lang w:val="en-IN"/>
        </w:rPr>
        <w:fldChar w:fldCharType="end"/>
      </w:r>
    </w:p>
    <w:p w14:paraId="64D39D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that you can call any type of method i.e. get, post, put, patch, delete with request body, headers etc etc just like normal API call (just like API call is made using </w:t>
      </w:r>
      <w:r>
        <w:rPr>
          <w:rFonts w:hint="default" w:ascii="Bodoni MT" w:hAnsi="Bodoni MT" w:eastAsia="等线" w:cs="Bodoni MT"/>
          <w:i/>
          <w:iCs/>
          <w:sz w:val="22"/>
          <w:szCs w:val="22"/>
          <w:lang w:val="en-IN"/>
        </w:rPr>
        <w:t>axios</w:t>
      </w:r>
      <w:r>
        <w:rPr>
          <w:rFonts w:hint="default" w:ascii="Bodoni MT" w:hAnsi="Bodoni MT" w:eastAsia="等线" w:cs="Bodoni MT"/>
          <w:i w:val="0"/>
          <w:iCs w:val="0"/>
          <w:sz w:val="22"/>
          <w:szCs w:val="22"/>
          <w:lang w:val="en-IN"/>
        </w:rPr>
        <w:t xml:space="preserve"> in react)</w:t>
      </w:r>
    </w:p>
    <w:p w14:paraId="49A4C7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Either you can create the object of type RestClient using </w:t>
      </w:r>
      <w:r>
        <w:rPr>
          <w:rFonts w:hint="default" w:ascii="Bodoni MT" w:hAnsi="Bodoni MT" w:eastAsia="等线" w:cs="Bodoni MT"/>
          <w:b/>
          <w:bCs/>
          <w:color w:val="auto"/>
          <w:kern w:val="0"/>
          <w:sz w:val="22"/>
          <w:szCs w:val="22"/>
          <w:lang w:val="en-IN" w:eastAsia="zh-CN" w:bidi="ar"/>
        </w:rPr>
        <w:t xml:space="preserve">RestClient.builder()…..build() </w:t>
      </w:r>
      <w:r>
        <w:rPr>
          <w:rFonts w:hint="default" w:ascii="Bodoni MT" w:hAnsi="Bodoni MT" w:eastAsia="等线" w:cs="Bodoni MT"/>
          <w:b w:val="0"/>
          <w:bCs w:val="0"/>
          <w:color w:val="auto"/>
          <w:kern w:val="0"/>
          <w:sz w:val="22"/>
          <w:szCs w:val="22"/>
          <w:lang w:val="en-IN" w:eastAsia="zh-CN" w:bidi="ar"/>
        </w:rPr>
        <w:t xml:space="preserve">method or create a </w:t>
      </w:r>
      <w:r>
        <w:rPr>
          <w:rFonts w:hint="default" w:ascii="Bodoni MT" w:hAnsi="Bodoni MT" w:eastAsia="等线" w:cs="Bodoni MT"/>
          <w:b w:val="0"/>
          <w:bCs w:val="0"/>
          <w:i/>
          <w:iCs/>
          <w:color w:val="auto"/>
          <w:kern w:val="0"/>
          <w:sz w:val="22"/>
          <w:szCs w:val="22"/>
          <w:lang w:val="en-IN" w:eastAsia="zh-CN" w:bidi="ar"/>
        </w:rPr>
        <w:t>bean</w:t>
      </w:r>
      <w:r>
        <w:rPr>
          <w:rFonts w:hint="default" w:ascii="Bodoni MT" w:hAnsi="Bodoni MT" w:eastAsia="等线" w:cs="Bodoni MT"/>
          <w:b w:val="0"/>
          <w:bCs w:val="0"/>
          <w:i w:val="0"/>
          <w:iCs w:val="0"/>
          <w:color w:val="auto"/>
          <w:kern w:val="0"/>
          <w:sz w:val="22"/>
          <w:szCs w:val="22"/>
          <w:lang w:val="en-IN" w:eastAsia="zh-CN" w:bidi="ar"/>
        </w:rPr>
        <w:t xml:space="preserve"> of this and inject that everywhere.</w:t>
      </w:r>
    </w:p>
    <w:p w14:paraId="71C2CDE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bookmarkStart w:id="0" w:name="_GoBack"/>
      <w:r>
        <w:drawing>
          <wp:inline distT="0" distB="0" distL="114300" distR="114300">
            <wp:extent cx="4262755" cy="2444750"/>
            <wp:effectExtent l="0" t="0" r="444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4262755" cy="2444750"/>
                    </a:xfrm>
                    <a:prstGeom prst="rect">
                      <a:avLst/>
                    </a:prstGeom>
                    <a:noFill/>
                    <a:ln>
                      <a:noFill/>
                    </a:ln>
                  </pic:spPr>
                </pic:pic>
              </a:graphicData>
            </a:graphic>
          </wp:inline>
        </w:drawing>
      </w:r>
      <w:bookmarkEnd w:id="0"/>
    </w:p>
    <w:p w14:paraId="4566CDF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2CBADE8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E6978D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BA4296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4DCA650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66CFDF9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6FF514E"/>
    <w:p w14:paraId="3016A804"/>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AC18CDD"/>
    <w:multiLevelType w:val="multilevel"/>
    <w:tmpl w:val="4AC18CDD"/>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3415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E79C3"/>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760ED"/>
    <w:rsid w:val="00892712"/>
    <w:rsid w:val="008A680A"/>
    <w:rsid w:val="008B0BB0"/>
    <w:rsid w:val="008E34FA"/>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2FF6"/>
    <w:rsid w:val="00E64C21"/>
    <w:rsid w:val="00EC24C6"/>
    <w:rsid w:val="00EF2933"/>
    <w:rsid w:val="00F05146"/>
    <w:rsid w:val="00F1115D"/>
    <w:rsid w:val="00F3513C"/>
    <w:rsid w:val="00F465C5"/>
    <w:rsid w:val="00F5180D"/>
    <w:rsid w:val="00F51B21"/>
    <w:rsid w:val="00F51D87"/>
    <w:rsid w:val="00F8455C"/>
    <w:rsid w:val="01B666C0"/>
    <w:rsid w:val="021C0820"/>
    <w:rsid w:val="062937AB"/>
    <w:rsid w:val="0C177C63"/>
    <w:rsid w:val="0D72469C"/>
    <w:rsid w:val="0F426E96"/>
    <w:rsid w:val="0F46589C"/>
    <w:rsid w:val="110C5208"/>
    <w:rsid w:val="119A02EF"/>
    <w:rsid w:val="121769BF"/>
    <w:rsid w:val="12375BEF"/>
    <w:rsid w:val="142A5125"/>
    <w:rsid w:val="15344AB2"/>
    <w:rsid w:val="15DC4AEB"/>
    <w:rsid w:val="18361447"/>
    <w:rsid w:val="183B3351"/>
    <w:rsid w:val="19534104"/>
    <w:rsid w:val="1BC34E9C"/>
    <w:rsid w:val="1BFF73B7"/>
    <w:rsid w:val="200831DC"/>
    <w:rsid w:val="207D4DD2"/>
    <w:rsid w:val="20F35A9E"/>
    <w:rsid w:val="23A06601"/>
    <w:rsid w:val="251D3512"/>
    <w:rsid w:val="276F5D75"/>
    <w:rsid w:val="28357004"/>
    <w:rsid w:val="292D759C"/>
    <w:rsid w:val="2C351085"/>
    <w:rsid w:val="2C4F2372"/>
    <w:rsid w:val="2E910BE6"/>
    <w:rsid w:val="2EAB170E"/>
    <w:rsid w:val="2EC02441"/>
    <w:rsid w:val="301E705B"/>
    <w:rsid w:val="314708FE"/>
    <w:rsid w:val="32CC3B66"/>
    <w:rsid w:val="330F332F"/>
    <w:rsid w:val="36901B85"/>
    <w:rsid w:val="36F40202"/>
    <w:rsid w:val="373950A9"/>
    <w:rsid w:val="3762046C"/>
    <w:rsid w:val="38517A5C"/>
    <w:rsid w:val="38617B7A"/>
    <w:rsid w:val="3A1957AC"/>
    <w:rsid w:val="3B197282"/>
    <w:rsid w:val="3BA42B0A"/>
    <w:rsid w:val="3D6411B7"/>
    <w:rsid w:val="3E6853F0"/>
    <w:rsid w:val="3F2E7738"/>
    <w:rsid w:val="420E0EA5"/>
    <w:rsid w:val="427F5525"/>
    <w:rsid w:val="42962F4C"/>
    <w:rsid w:val="44E4034E"/>
    <w:rsid w:val="471F593F"/>
    <w:rsid w:val="492F25D6"/>
    <w:rsid w:val="49817868"/>
    <w:rsid w:val="49901EC0"/>
    <w:rsid w:val="499B244F"/>
    <w:rsid w:val="4BA34159"/>
    <w:rsid w:val="4BAF061F"/>
    <w:rsid w:val="4D9218E1"/>
    <w:rsid w:val="4EDA586A"/>
    <w:rsid w:val="501D5AB1"/>
    <w:rsid w:val="52AB0AAE"/>
    <w:rsid w:val="52CA1363"/>
    <w:rsid w:val="54895201"/>
    <w:rsid w:val="54DE0231"/>
    <w:rsid w:val="5505540A"/>
    <w:rsid w:val="560D6F51"/>
    <w:rsid w:val="569854FE"/>
    <w:rsid w:val="58B21E57"/>
    <w:rsid w:val="5AEA4836"/>
    <w:rsid w:val="61FC0E51"/>
    <w:rsid w:val="62E20295"/>
    <w:rsid w:val="63BA20AB"/>
    <w:rsid w:val="64172445"/>
    <w:rsid w:val="6446136F"/>
    <w:rsid w:val="6489147F"/>
    <w:rsid w:val="675B47A0"/>
    <w:rsid w:val="68AC0C4A"/>
    <w:rsid w:val="6A3754D9"/>
    <w:rsid w:val="6A585B4A"/>
    <w:rsid w:val="6AE82773"/>
    <w:rsid w:val="6CAB51F7"/>
    <w:rsid w:val="6E985482"/>
    <w:rsid w:val="6F177F4F"/>
    <w:rsid w:val="70F01D72"/>
    <w:rsid w:val="732C4B81"/>
    <w:rsid w:val="738C5E9F"/>
    <w:rsid w:val="73F46B48"/>
    <w:rsid w:val="74C23D1D"/>
    <w:rsid w:val="74E34252"/>
    <w:rsid w:val="75373CDC"/>
    <w:rsid w:val="76367EA1"/>
    <w:rsid w:val="771A7EFC"/>
    <w:rsid w:val="79697EBE"/>
    <w:rsid w:val="799B3F11"/>
    <w:rsid w:val="7D2955BD"/>
    <w:rsid w:val="7F78012E"/>
    <w:rsid w:val="7F890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785</Words>
  <Characters>4542</Characters>
  <Lines>1</Lines>
  <Paragraphs>1</Paragraphs>
  <TotalTime>176</TotalTime>
  <ScaleCrop>false</ScaleCrop>
  <LinksUpToDate>false</LinksUpToDate>
  <CharactersWithSpaces>5276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2025-12-22T13:53:00Z</dcterms:created>
  <dc:creator>Alok Ranjan Joshi</dc:creator>
  <cp:lastModifiedBy>Alok Ranjan Joshi</cp:lastModifiedBy>
  <dcterms:modified xsi:type="dcterms:W3CDTF">2025-12-22T19:10:13Z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10059CC356924DC3B1D4F033C7DB8813_13</vt:lpwstr>
  </property>
</Properties>
</file>